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1CE03" w14:textId="77777777" w:rsidR="00EB16DF" w:rsidRDefault="00000000">
      <w:pPr>
        <w:pStyle w:val="BodyText"/>
        <w:spacing w:line="360" w:lineRule="auto"/>
        <w:ind w:left="2860"/>
      </w:pPr>
      <w:r>
        <w:rPr>
          <w:noProof/>
        </w:rPr>
        <w:drawing>
          <wp:inline distT="0" distB="0" distL="0" distR="0" wp14:anchorId="45F2E9ED" wp14:editId="1305038A">
            <wp:extent cx="2697480" cy="106426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2697515" cy="1064704"/>
                    </a:xfrm>
                    <a:prstGeom prst="rect">
                      <a:avLst/>
                    </a:prstGeom>
                  </pic:spPr>
                </pic:pic>
              </a:graphicData>
            </a:graphic>
          </wp:inline>
        </w:drawing>
      </w:r>
    </w:p>
    <w:p w14:paraId="5A890FD2" w14:textId="77777777" w:rsidR="00EB16DF" w:rsidRDefault="00000000">
      <w:pPr>
        <w:spacing w:before="63" w:line="242" w:lineRule="auto"/>
        <w:ind w:left="2882" w:right="3176" w:hanging="4"/>
        <w:jc w:val="center"/>
        <w:rPr>
          <w:b/>
          <w:sz w:val="40"/>
          <w:szCs w:val="40"/>
        </w:rPr>
      </w:pPr>
      <w:r>
        <w:rPr>
          <w:b/>
          <w:sz w:val="40"/>
          <w:szCs w:val="40"/>
          <w:u w:val="thick"/>
        </w:rPr>
        <w:t>Nirma University</w:t>
      </w:r>
      <w:r>
        <w:rPr>
          <w:b/>
          <w:spacing w:val="1"/>
          <w:sz w:val="40"/>
          <w:szCs w:val="40"/>
        </w:rPr>
        <w:t xml:space="preserve"> </w:t>
      </w:r>
      <w:r>
        <w:rPr>
          <w:b/>
          <w:spacing w:val="-1"/>
          <w:sz w:val="40"/>
          <w:szCs w:val="40"/>
          <w:u w:val="thick"/>
        </w:rPr>
        <w:t>Institute</w:t>
      </w:r>
      <w:r>
        <w:rPr>
          <w:b/>
          <w:spacing w:val="-17"/>
          <w:sz w:val="40"/>
          <w:szCs w:val="40"/>
          <w:u w:val="thick"/>
        </w:rPr>
        <w:t xml:space="preserve"> </w:t>
      </w:r>
      <w:r>
        <w:rPr>
          <w:b/>
          <w:spacing w:val="-1"/>
          <w:sz w:val="40"/>
          <w:szCs w:val="40"/>
          <w:u w:val="thick"/>
        </w:rPr>
        <w:t>of</w:t>
      </w:r>
      <w:r>
        <w:rPr>
          <w:b/>
          <w:spacing w:val="-24"/>
          <w:sz w:val="40"/>
          <w:szCs w:val="40"/>
          <w:u w:val="thick"/>
        </w:rPr>
        <w:t xml:space="preserve"> </w:t>
      </w:r>
      <w:r>
        <w:rPr>
          <w:b/>
          <w:spacing w:val="-1"/>
          <w:sz w:val="40"/>
          <w:szCs w:val="40"/>
          <w:u w:val="thick"/>
        </w:rPr>
        <w:t>Technology</w:t>
      </w:r>
    </w:p>
    <w:p w14:paraId="5730D71C" w14:textId="77777777" w:rsidR="00EB16DF" w:rsidRDefault="00000000">
      <w:pPr>
        <w:spacing w:line="242" w:lineRule="auto"/>
        <w:ind w:left="1015" w:right="1314"/>
        <w:jc w:val="center"/>
        <w:rPr>
          <w:b/>
          <w:sz w:val="40"/>
          <w:szCs w:val="40"/>
        </w:rPr>
      </w:pPr>
      <w:r>
        <w:rPr>
          <w:b/>
          <w:spacing w:val="-10"/>
          <w:sz w:val="40"/>
          <w:szCs w:val="40"/>
          <w:u w:val="thick"/>
        </w:rPr>
        <w:t xml:space="preserve">Minor </w:t>
      </w:r>
      <w:r>
        <w:rPr>
          <w:b/>
          <w:sz w:val="40"/>
          <w:szCs w:val="40"/>
          <w:u w:val="thick"/>
        </w:rPr>
        <w:t>in</w:t>
      </w:r>
      <w:r>
        <w:rPr>
          <w:b/>
          <w:spacing w:val="-11"/>
          <w:sz w:val="40"/>
          <w:szCs w:val="40"/>
          <w:u w:val="thick"/>
        </w:rPr>
        <w:t xml:space="preserve"> </w:t>
      </w:r>
      <w:r>
        <w:rPr>
          <w:b/>
          <w:sz w:val="40"/>
          <w:szCs w:val="40"/>
          <w:u w:val="thick"/>
        </w:rPr>
        <w:t>Electronics</w:t>
      </w:r>
      <w:r>
        <w:rPr>
          <w:b/>
          <w:spacing w:val="-14"/>
          <w:sz w:val="40"/>
          <w:szCs w:val="40"/>
          <w:u w:val="thick"/>
        </w:rPr>
        <w:t xml:space="preserve"> </w:t>
      </w:r>
      <w:r>
        <w:rPr>
          <w:b/>
          <w:sz w:val="40"/>
          <w:szCs w:val="40"/>
          <w:u w:val="thick"/>
        </w:rPr>
        <w:t>and</w:t>
      </w:r>
      <w:r>
        <w:rPr>
          <w:b/>
          <w:spacing w:val="-16"/>
          <w:sz w:val="40"/>
          <w:szCs w:val="40"/>
          <w:u w:val="thick"/>
        </w:rPr>
        <w:t xml:space="preserve"> </w:t>
      </w:r>
      <w:r>
        <w:rPr>
          <w:b/>
          <w:sz w:val="40"/>
          <w:szCs w:val="40"/>
          <w:u w:val="thick"/>
        </w:rPr>
        <w:t>Communication</w:t>
      </w:r>
      <w:r>
        <w:rPr>
          <w:b/>
          <w:spacing w:val="-107"/>
          <w:sz w:val="40"/>
          <w:szCs w:val="40"/>
        </w:rPr>
        <w:t xml:space="preserve"> </w:t>
      </w:r>
      <w:r>
        <w:rPr>
          <w:b/>
          <w:sz w:val="40"/>
          <w:szCs w:val="40"/>
          <w:u w:val="thick"/>
        </w:rPr>
        <w:t>Engineering</w:t>
      </w:r>
    </w:p>
    <w:p w14:paraId="07B935A0" w14:textId="77777777" w:rsidR="00EB16DF" w:rsidRDefault="00000000">
      <w:pPr>
        <w:spacing w:line="496" w:lineRule="exact"/>
        <w:ind w:left="1015" w:right="1307"/>
        <w:jc w:val="center"/>
        <w:rPr>
          <w:b/>
          <w:sz w:val="40"/>
          <w:szCs w:val="40"/>
        </w:rPr>
      </w:pPr>
      <w:r>
        <w:rPr>
          <w:b/>
          <w:sz w:val="40"/>
          <w:szCs w:val="40"/>
          <w:u w:val="thick"/>
        </w:rPr>
        <w:t>Semester</w:t>
      </w:r>
      <w:r>
        <w:rPr>
          <w:b/>
          <w:spacing w:val="-10"/>
          <w:sz w:val="40"/>
          <w:szCs w:val="40"/>
          <w:u w:val="thick"/>
        </w:rPr>
        <w:t xml:space="preserve"> </w:t>
      </w:r>
      <w:r>
        <w:rPr>
          <w:b/>
          <w:sz w:val="40"/>
          <w:szCs w:val="40"/>
          <w:u w:val="thick"/>
        </w:rPr>
        <w:t>–</w:t>
      </w:r>
      <w:r>
        <w:rPr>
          <w:b/>
          <w:spacing w:val="-8"/>
          <w:sz w:val="40"/>
          <w:szCs w:val="40"/>
          <w:u w:val="thick"/>
        </w:rPr>
        <w:t xml:space="preserve"> </w:t>
      </w:r>
      <w:r>
        <w:rPr>
          <w:b/>
          <w:sz w:val="40"/>
          <w:szCs w:val="40"/>
          <w:u w:val="thick"/>
        </w:rPr>
        <w:t>V(ODD</w:t>
      </w:r>
      <w:r>
        <w:rPr>
          <w:b/>
          <w:spacing w:val="-1"/>
          <w:sz w:val="40"/>
          <w:szCs w:val="40"/>
          <w:u w:val="thick"/>
        </w:rPr>
        <w:t xml:space="preserve"> </w:t>
      </w:r>
      <w:r>
        <w:rPr>
          <w:b/>
          <w:sz w:val="40"/>
          <w:szCs w:val="40"/>
          <w:u w:val="thick"/>
        </w:rPr>
        <w:t>2024)</w:t>
      </w:r>
    </w:p>
    <w:p w14:paraId="674AF68B" w14:textId="77777777" w:rsidR="00EB16DF" w:rsidRDefault="00000000">
      <w:pPr>
        <w:spacing w:line="505" w:lineRule="exact"/>
        <w:ind w:left="1015" w:right="1304"/>
        <w:jc w:val="center"/>
        <w:rPr>
          <w:b/>
          <w:sz w:val="40"/>
          <w:szCs w:val="40"/>
          <w:u w:val="thick"/>
        </w:rPr>
      </w:pPr>
      <w:r>
        <w:rPr>
          <w:b/>
          <w:sz w:val="40"/>
          <w:szCs w:val="40"/>
          <w:u w:val="thick"/>
        </w:rPr>
        <w:t>3EC101IC24 – Electronic Circuit Design using CMOS</w:t>
      </w:r>
    </w:p>
    <w:p w14:paraId="41E10DE9" w14:textId="77777777" w:rsidR="00EB16DF" w:rsidRDefault="00000000">
      <w:pPr>
        <w:spacing w:line="505" w:lineRule="exact"/>
        <w:ind w:left="1015" w:right="1304"/>
        <w:jc w:val="center"/>
        <w:rPr>
          <w:b/>
          <w:spacing w:val="-1"/>
          <w:sz w:val="36"/>
          <w:u w:val="thick"/>
        </w:rPr>
      </w:pPr>
      <w:r>
        <w:rPr>
          <w:b/>
          <w:spacing w:val="-1"/>
          <w:sz w:val="36"/>
          <w:u w:val="thick"/>
        </w:rPr>
        <w:t>SPECIAL</w:t>
      </w:r>
      <w:r>
        <w:rPr>
          <w:b/>
          <w:spacing w:val="-36"/>
          <w:sz w:val="36"/>
          <w:u w:val="thick"/>
        </w:rPr>
        <w:t xml:space="preserve"> </w:t>
      </w:r>
      <w:r>
        <w:rPr>
          <w:b/>
          <w:spacing w:val="-1"/>
          <w:sz w:val="36"/>
          <w:u w:val="thick"/>
        </w:rPr>
        <w:t>ASSIGNMENT</w:t>
      </w:r>
    </w:p>
    <w:p w14:paraId="71DF6E32" w14:textId="77777777" w:rsidR="00EB16DF" w:rsidRDefault="00000000">
      <w:pPr>
        <w:spacing w:line="505" w:lineRule="exact"/>
        <w:ind w:left="1015" w:right="1304"/>
        <w:jc w:val="center"/>
        <w:rPr>
          <w:b/>
          <w:sz w:val="36"/>
        </w:rPr>
      </w:pPr>
      <w:r>
        <w:rPr>
          <w:b/>
          <w:spacing w:val="-87"/>
          <w:sz w:val="36"/>
        </w:rPr>
        <w:t xml:space="preserve"> </w:t>
      </w:r>
      <w:r>
        <w:rPr>
          <w:b/>
          <w:sz w:val="36"/>
          <w:u w:val="thick"/>
        </w:rPr>
        <w:t>22BCE296</w:t>
      </w:r>
    </w:p>
    <w:p w14:paraId="23936A1A" w14:textId="77777777" w:rsidR="00EB16DF" w:rsidRDefault="00000000">
      <w:pPr>
        <w:spacing w:line="408" w:lineRule="exact"/>
        <w:ind w:left="1015" w:right="1309"/>
        <w:jc w:val="center"/>
        <w:rPr>
          <w:b/>
          <w:sz w:val="24"/>
          <w:szCs w:val="24"/>
        </w:rPr>
      </w:pPr>
      <w:r>
        <w:rPr>
          <w:b/>
          <w:sz w:val="36"/>
          <w:u w:val="thick"/>
        </w:rPr>
        <w:t>4:1</w:t>
      </w:r>
      <w:r>
        <w:rPr>
          <w:b/>
          <w:spacing w:val="-16"/>
          <w:sz w:val="36"/>
          <w:u w:val="thick"/>
        </w:rPr>
        <w:t xml:space="preserve"> </w:t>
      </w:r>
      <w:r>
        <w:rPr>
          <w:b/>
          <w:sz w:val="36"/>
          <w:u w:val="thick"/>
        </w:rPr>
        <w:t>MULTIPLEXER</w:t>
      </w:r>
    </w:p>
    <w:p w14:paraId="695A3DB0" w14:textId="77777777" w:rsidR="00EB16DF" w:rsidRDefault="00000000">
      <w:pPr>
        <w:spacing w:before="88" w:line="360" w:lineRule="auto"/>
        <w:ind w:left="213"/>
        <w:rPr>
          <w:sz w:val="24"/>
          <w:szCs w:val="24"/>
        </w:rPr>
      </w:pPr>
      <w:r>
        <w:rPr>
          <w:b/>
          <w:bCs/>
          <w:sz w:val="28"/>
          <w:szCs w:val="28"/>
          <w:u w:val="single"/>
        </w:rPr>
        <w:t>Table</w:t>
      </w:r>
      <w:r>
        <w:rPr>
          <w:b/>
          <w:bCs/>
          <w:spacing w:val="-11"/>
          <w:sz w:val="28"/>
          <w:szCs w:val="28"/>
          <w:u w:val="single"/>
        </w:rPr>
        <w:t xml:space="preserve"> </w:t>
      </w:r>
      <w:r>
        <w:rPr>
          <w:b/>
          <w:bCs/>
          <w:sz w:val="28"/>
          <w:szCs w:val="28"/>
          <w:u w:val="single"/>
        </w:rPr>
        <w:t>of</w:t>
      </w:r>
      <w:r>
        <w:rPr>
          <w:b/>
          <w:bCs/>
          <w:spacing w:val="-8"/>
          <w:sz w:val="28"/>
          <w:szCs w:val="28"/>
          <w:u w:val="single"/>
        </w:rPr>
        <w:t xml:space="preserve"> </w:t>
      </w:r>
      <w:r>
        <w:rPr>
          <w:b/>
          <w:bCs/>
          <w:sz w:val="28"/>
          <w:szCs w:val="28"/>
          <w:u w:val="single"/>
        </w:rPr>
        <w:t>Contents:</w:t>
      </w:r>
    </w:p>
    <w:p w14:paraId="45FD6566" w14:textId="77777777" w:rsidR="00EB16DF" w:rsidRDefault="00000000">
      <w:pPr>
        <w:pStyle w:val="ListParagraph"/>
        <w:numPr>
          <w:ilvl w:val="0"/>
          <w:numId w:val="1"/>
        </w:numPr>
        <w:tabs>
          <w:tab w:val="left" w:pos="934"/>
        </w:tabs>
        <w:spacing w:before="90" w:line="360" w:lineRule="auto"/>
        <w:ind w:left="572" w:firstLineChars="50" w:firstLine="120"/>
        <w:rPr>
          <w:sz w:val="24"/>
          <w:szCs w:val="24"/>
        </w:rPr>
      </w:pPr>
      <w:r>
        <w:rPr>
          <w:sz w:val="24"/>
          <w:szCs w:val="24"/>
        </w:rPr>
        <w:t>Introduction</w:t>
      </w:r>
      <w:r>
        <w:rPr>
          <w:spacing w:val="-8"/>
          <w:sz w:val="24"/>
          <w:szCs w:val="24"/>
        </w:rPr>
        <w:t xml:space="preserve"> </w:t>
      </w:r>
      <w:r>
        <w:rPr>
          <w:sz w:val="24"/>
          <w:szCs w:val="24"/>
        </w:rPr>
        <w:t>to</w:t>
      </w:r>
      <w:r>
        <w:rPr>
          <w:spacing w:val="-3"/>
          <w:sz w:val="24"/>
          <w:szCs w:val="24"/>
        </w:rPr>
        <w:t xml:space="preserve"> </w:t>
      </w:r>
      <w:r>
        <w:rPr>
          <w:sz w:val="24"/>
          <w:szCs w:val="24"/>
        </w:rPr>
        <w:t>Multiplexer</w:t>
      </w:r>
    </w:p>
    <w:p w14:paraId="2527D971" w14:textId="77777777" w:rsidR="00EB16DF" w:rsidRDefault="00000000">
      <w:pPr>
        <w:pStyle w:val="ListParagraph"/>
        <w:numPr>
          <w:ilvl w:val="254"/>
          <w:numId w:val="0"/>
        </w:numPr>
        <w:tabs>
          <w:tab w:val="left" w:pos="934"/>
        </w:tabs>
        <w:spacing w:line="360" w:lineRule="auto"/>
        <w:ind w:left="720"/>
        <w:rPr>
          <w:sz w:val="24"/>
          <w:szCs w:val="24"/>
        </w:rPr>
      </w:pPr>
      <w:r>
        <w:rPr>
          <w:sz w:val="24"/>
          <w:szCs w:val="24"/>
        </w:rPr>
        <w:t>2) 4:1</w:t>
      </w:r>
      <w:r>
        <w:rPr>
          <w:spacing w:val="-6"/>
          <w:sz w:val="24"/>
          <w:szCs w:val="24"/>
        </w:rPr>
        <w:t xml:space="preserve"> </w:t>
      </w:r>
      <w:r>
        <w:rPr>
          <w:sz w:val="24"/>
          <w:szCs w:val="24"/>
        </w:rPr>
        <w:t>Multiplexer</w:t>
      </w:r>
    </w:p>
    <w:p w14:paraId="04CD804C" w14:textId="77777777" w:rsidR="00EB16DF" w:rsidRDefault="00000000">
      <w:pPr>
        <w:pStyle w:val="ListParagraph"/>
        <w:numPr>
          <w:ilvl w:val="254"/>
          <w:numId w:val="0"/>
        </w:numPr>
        <w:tabs>
          <w:tab w:val="left" w:pos="934"/>
        </w:tabs>
        <w:spacing w:line="360" w:lineRule="auto"/>
        <w:ind w:left="720"/>
        <w:rPr>
          <w:sz w:val="24"/>
          <w:szCs w:val="24"/>
        </w:rPr>
      </w:pPr>
      <w:r>
        <w:rPr>
          <w:sz w:val="24"/>
          <w:szCs w:val="24"/>
        </w:rPr>
        <w:t>2.1) Truth</w:t>
      </w:r>
      <w:r>
        <w:rPr>
          <w:spacing w:val="-10"/>
          <w:sz w:val="24"/>
          <w:szCs w:val="24"/>
        </w:rPr>
        <w:t xml:space="preserve"> </w:t>
      </w:r>
      <w:r>
        <w:rPr>
          <w:sz w:val="24"/>
          <w:szCs w:val="24"/>
        </w:rPr>
        <w:t>table</w:t>
      </w:r>
    </w:p>
    <w:p w14:paraId="5ABF9895" w14:textId="77777777" w:rsidR="00EB16DF" w:rsidRDefault="00000000">
      <w:pPr>
        <w:pStyle w:val="ListParagraph"/>
        <w:numPr>
          <w:ilvl w:val="254"/>
          <w:numId w:val="0"/>
        </w:numPr>
        <w:tabs>
          <w:tab w:val="left" w:pos="934"/>
        </w:tabs>
        <w:spacing w:line="360" w:lineRule="auto"/>
        <w:ind w:left="720"/>
        <w:rPr>
          <w:sz w:val="24"/>
          <w:szCs w:val="24"/>
        </w:rPr>
      </w:pPr>
      <w:r>
        <w:rPr>
          <w:sz w:val="24"/>
          <w:szCs w:val="24"/>
        </w:rPr>
        <w:t>3) Question</w:t>
      </w:r>
      <w:r>
        <w:rPr>
          <w:spacing w:val="-8"/>
          <w:sz w:val="24"/>
          <w:szCs w:val="24"/>
        </w:rPr>
        <w:t xml:space="preserve"> </w:t>
      </w:r>
      <w:r>
        <w:rPr>
          <w:sz w:val="24"/>
          <w:szCs w:val="24"/>
        </w:rPr>
        <w:t>and</w:t>
      </w:r>
      <w:r>
        <w:rPr>
          <w:spacing w:val="-17"/>
          <w:sz w:val="24"/>
          <w:szCs w:val="24"/>
        </w:rPr>
        <w:t xml:space="preserve"> </w:t>
      </w:r>
      <w:r>
        <w:rPr>
          <w:sz w:val="24"/>
          <w:szCs w:val="24"/>
        </w:rPr>
        <w:t>Answers</w:t>
      </w:r>
    </w:p>
    <w:p w14:paraId="034D7615" w14:textId="77777777" w:rsidR="00EB16DF" w:rsidRDefault="00000000">
      <w:pPr>
        <w:pStyle w:val="ListParagraph"/>
        <w:numPr>
          <w:ilvl w:val="254"/>
          <w:numId w:val="0"/>
        </w:numPr>
        <w:tabs>
          <w:tab w:val="left" w:pos="934"/>
        </w:tabs>
        <w:spacing w:line="360" w:lineRule="auto"/>
        <w:ind w:left="720"/>
        <w:rPr>
          <w:rFonts w:eastAsiaTheme="minorHAnsi"/>
          <w:sz w:val="24"/>
          <w:szCs w:val="24"/>
        </w:rPr>
      </w:pPr>
      <w:r>
        <w:rPr>
          <w:sz w:val="24"/>
          <w:szCs w:val="24"/>
        </w:rPr>
        <w:t xml:space="preserve">3.1) </w:t>
      </w:r>
      <w:r>
        <w:rPr>
          <w:rFonts w:eastAsiaTheme="minorHAnsi"/>
          <w:sz w:val="24"/>
          <w:szCs w:val="24"/>
        </w:rPr>
        <w:t>Find out the optimized Boolean equation (If not given).</w:t>
      </w:r>
    </w:p>
    <w:p w14:paraId="4DB7B0F6" w14:textId="77777777" w:rsidR="00EB16DF" w:rsidRDefault="00000000">
      <w:pPr>
        <w:pStyle w:val="ListParagraph"/>
        <w:numPr>
          <w:ilvl w:val="254"/>
          <w:numId w:val="0"/>
        </w:numPr>
        <w:tabs>
          <w:tab w:val="left" w:pos="934"/>
        </w:tabs>
        <w:spacing w:line="360" w:lineRule="auto"/>
        <w:ind w:left="720"/>
        <w:rPr>
          <w:rFonts w:eastAsiaTheme="minorHAnsi"/>
          <w:sz w:val="24"/>
          <w:szCs w:val="24"/>
        </w:rPr>
      </w:pPr>
      <w:r>
        <w:rPr>
          <w:rFonts w:eastAsiaTheme="minorHAnsi"/>
          <w:sz w:val="24"/>
          <w:szCs w:val="24"/>
        </w:rPr>
        <w:t xml:space="preserve">3.2) Draw the optimized gate level circuit diagram. </w:t>
      </w:r>
    </w:p>
    <w:p w14:paraId="1B0CA317" w14:textId="77777777" w:rsidR="00EB16DF" w:rsidRDefault="00000000">
      <w:pPr>
        <w:pStyle w:val="ListParagraph"/>
        <w:numPr>
          <w:ilvl w:val="254"/>
          <w:numId w:val="0"/>
        </w:numPr>
        <w:tabs>
          <w:tab w:val="left" w:pos="934"/>
        </w:tabs>
        <w:spacing w:line="360" w:lineRule="auto"/>
        <w:ind w:left="720"/>
        <w:rPr>
          <w:rFonts w:eastAsiaTheme="minorHAnsi"/>
          <w:sz w:val="24"/>
          <w:szCs w:val="24"/>
        </w:rPr>
      </w:pPr>
      <w:r>
        <w:rPr>
          <w:rFonts w:eastAsiaTheme="minorHAnsi"/>
          <w:sz w:val="24"/>
          <w:szCs w:val="24"/>
        </w:rPr>
        <w:t xml:space="preserve">3.3) Draw the transistor level schematic for CMOS/MOS implementation. </w:t>
      </w:r>
    </w:p>
    <w:p w14:paraId="4ED96C0B" w14:textId="77777777" w:rsidR="00EB16DF" w:rsidRDefault="00000000">
      <w:pPr>
        <w:pStyle w:val="ListParagraph"/>
        <w:numPr>
          <w:ilvl w:val="254"/>
          <w:numId w:val="0"/>
        </w:numPr>
        <w:tabs>
          <w:tab w:val="left" w:pos="934"/>
        </w:tabs>
        <w:spacing w:line="360" w:lineRule="auto"/>
        <w:ind w:left="720"/>
        <w:rPr>
          <w:rFonts w:eastAsiaTheme="minorHAnsi"/>
          <w:sz w:val="24"/>
          <w:szCs w:val="24"/>
        </w:rPr>
      </w:pPr>
      <w:r>
        <w:rPr>
          <w:rFonts w:eastAsiaTheme="minorHAnsi"/>
          <w:sz w:val="24"/>
          <w:szCs w:val="24"/>
        </w:rPr>
        <w:t xml:space="preserve">3.4) Draw stick diagram for above implementation level using proper color code </w:t>
      </w:r>
    </w:p>
    <w:p w14:paraId="0612AECD" w14:textId="77777777" w:rsidR="00EB16DF" w:rsidRDefault="00000000">
      <w:pPr>
        <w:pStyle w:val="ListParagraph"/>
        <w:numPr>
          <w:ilvl w:val="254"/>
          <w:numId w:val="0"/>
        </w:numPr>
        <w:tabs>
          <w:tab w:val="left" w:pos="934"/>
        </w:tabs>
        <w:spacing w:line="360" w:lineRule="auto"/>
        <w:ind w:left="720"/>
        <w:rPr>
          <w:rFonts w:eastAsiaTheme="minorHAnsi"/>
          <w:sz w:val="24"/>
          <w:szCs w:val="24"/>
        </w:rPr>
      </w:pPr>
      <w:r>
        <w:rPr>
          <w:rFonts w:eastAsiaTheme="minorHAnsi"/>
          <w:sz w:val="24"/>
          <w:szCs w:val="24"/>
        </w:rPr>
        <w:t xml:space="preserve">3.5) State the various level of VOL corresponding to various transistor statuses considering non CMOS implantation. </w:t>
      </w:r>
    </w:p>
    <w:p w14:paraId="15C8A8EB" w14:textId="77777777" w:rsidR="00EB16DF" w:rsidRDefault="00000000">
      <w:pPr>
        <w:pStyle w:val="ListParagraph"/>
        <w:numPr>
          <w:ilvl w:val="254"/>
          <w:numId w:val="0"/>
        </w:numPr>
        <w:tabs>
          <w:tab w:val="left" w:pos="934"/>
        </w:tabs>
        <w:spacing w:line="360" w:lineRule="auto"/>
        <w:ind w:left="720"/>
        <w:rPr>
          <w:rFonts w:eastAsiaTheme="minorHAnsi"/>
          <w:sz w:val="24"/>
          <w:szCs w:val="24"/>
        </w:rPr>
      </w:pPr>
      <w:r>
        <w:rPr>
          <w:rFonts w:eastAsiaTheme="minorHAnsi"/>
          <w:sz w:val="24"/>
          <w:szCs w:val="24"/>
        </w:rPr>
        <w:t xml:space="preserve">3.6) Find an equivalent CMOS inverter circuit.  </w:t>
      </w:r>
    </w:p>
    <w:p w14:paraId="4E050CEC" w14:textId="77777777" w:rsidR="00EB16DF" w:rsidRDefault="00000000">
      <w:pPr>
        <w:pStyle w:val="ListParagraph"/>
        <w:numPr>
          <w:ilvl w:val="254"/>
          <w:numId w:val="0"/>
        </w:numPr>
        <w:tabs>
          <w:tab w:val="left" w:pos="934"/>
        </w:tabs>
        <w:spacing w:line="360" w:lineRule="auto"/>
        <w:ind w:left="720"/>
        <w:rPr>
          <w:rFonts w:eastAsiaTheme="minorHAnsi"/>
          <w:sz w:val="24"/>
          <w:szCs w:val="24"/>
        </w:rPr>
      </w:pPr>
      <w:r>
        <w:rPr>
          <w:rFonts w:eastAsiaTheme="minorHAnsi"/>
          <w:sz w:val="24"/>
          <w:szCs w:val="24"/>
        </w:rPr>
        <w:t xml:space="preserve">3.7) For CMOS/MOS implementation, what input patterns give the lowest output resistance when the output is low?  What is the value of that resistance? </w:t>
      </w:r>
    </w:p>
    <w:p w14:paraId="32CD9380" w14:textId="77777777" w:rsidR="00EB16DF" w:rsidRDefault="00000000">
      <w:pPr>
        <w:pStyle w:val="ListParagraph"/>
        <w:numPr>
          <w:ilvl w:val="254"/>
          <w:numId w:val="0"/>
        </w:numPr>
        <w:tabs>
          <w:tab w:val="left" w:pos="934"/>
        </w:tabs>
        <w:spacing w:line="360" w:lineRule="auto"/>
        <w:ind w:left="720"/>
        <w:rPr>
          <w:rFonts w:eastAsiaTheme="minorHAnsi"/>
          <w:sz w:val="24"/>
          <w:szCs w:val="24"/>
        </w:rPr>
      </w:pPr>
      <w:r>
        <w:rPr>
          <w:rFonts w:eastAsiaTheme="minorHAnsi"/>
          <w:sz w:val="24"/>
          <w:szCs w:val="24"/>
        </w:rPr>
        <w:t xml:space="preserve">3.8) For CMOS/MOS implementation, what input patterns give the lowest output resistance when the output is high? What is the value of that resistance? </w:t>
      </w:r>
    </w:p>
    <w:p w14:paraId="13A06035" w14:textId="77777777" w:rsidR="00EB16DF" w:rsidRDefault="00000000">
      <w:pPr>
        <w:pStyle w:val="ListParagraph"/>
        <w:numPr>
          <w:ilvl w:val="254"/>
          <w:numId w:val="0"/>
        </w:numPr>
        <w:tabs>
          <w:tab w:val="left" w:pos="934"/>
        </w:tabs>
        <w:spacing w:line="360" w:lineRule="auto"/>
        <w:ind w:left="720"/>
        <w:rPr>
          <w:rFonts w:eastAsiaTheme="minorHAnsi"/>
        </w:rPr>
      </w:pPr>
      <w:r>
        <w:rPr>
          <w:rFonts w:eastAsiaTheme="minorHAnsi"/>
          <w:sz w:val="24"/>
          <w:szCs w:val="24"/>
        </w:rPr>
        <w:t xml:space="preserve">3.9) Prepare a detailed report with proper plots and theory including the answers of the above given questions. Also include the concluding remarks. </w:t>
      </w:r>
    </w:p>
    <w:p w14:paraId="0A978868" w14:textId="77777777" w:rsidR="00EB16DF" w:rsidRDefault="00000000">
      <w:pPr>
        <w:pStyle w:val="ListParagraph"/>
        <w:numPr>
          <w:ilvl w:val="254"/>
          <w:numId w:val="0"/>
        </w:numPr>
        <w:tabs>
          <w:tab w:val="left" w:pos="934"/>
        </w:tabs>
        <w:spacing w:line="360" w:lineRule="auto"/>
        <w:ind w:left="720"/>
        <w:rPr>
          <w:sz w:val="24"/>
          <w:szCs w:val="24"/>
        </w:rPr>
      </w:pPr>
      <w:r>
        <w:rPr>
          <w:sz w:val="24"/>
          <w:szCs w:val="24"/>
        </w:rPr>
        <w:t>4) Conclusion</w:t>
      </w:r>
    </w:p>
    <w:p w14:paraId="7258A544" w14:textId="77777777" w:rsidR="00EB16DF" w:rsidRDefault="00EB16DF">
      <w:pPr>
        <w:spacing w:line="360" w:lineRule="auto"/>
        <w:ind w:left="720"/>
        <w:rPr>
          <w:sz w:val="24"/>
          <w:szCs w:val="24"/>
        </w:rPr>
        <w:sectPr w:rsidR="00EB16DF">
          <w:type w:val="continuous"/>
          <w:pgSz w:w="11910" w:h="16840"/>
          <w:pgMar w:top="1120" w:right="6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C91757" w14:textId="77777777" w:rsidR="00EB16DF" w:rsidRDefault="00000000">
      <w:pPr>
        <w:pStyle w:val="Heading1"/>
        <w:numPr>
          <w:ilvl w:val="0"/>
          <w:numId w:val="2"/>
        </w:numPr>
        <w:tabs>
          <w:tab w:val="left" w:pos="447"/>
        </w:tabs>
        <w:spacing w:before="67" w:line="360" w:lineRule="auto"/>
        <w:ind w:hanging="234"/>
        <w:rPr>
          <w:sz w:val="24"/>
          <w:szCs w:val="24"/>
        </w:rPr>
      </w:pPr>
      <w:r>
        <w:rPr>
          <w:sz w:val="24"/>
          <w:szCs w:val="24"/>
        </w:rPr>
        <w:lastRenderedPageBreak/>
        <w:t>Introduction</w:t>
      </w:r>
      <w:r>
        <w:rPr>
          <w:spacing w:val="-10"/>
          <w:sz w:val="24"/>
          <w:szCs w:val="24"/>
        </w:rPr>
        <w:t xml:space="preserve"> </w:t>
      </w:r>
      <w:r>
        <w:rPr>
          <w:sz w:val="24"/>
          <w:szCs w:val="24"/>
        </w:rPr>
        <w:t>to</w:t>
      </w:r>
      <w:r>
        <w:rPr>
          <w:spacing w:val="-8"/>
          <w:sz w:val="24"/>
          <w:szCs w:val="24"/>
        </w:rPr>
        <w:t xml:space="preserve"> </w:t>
      </w:r>
      <w:r>
        <w:rPr>
          <w:sz w:val="24"/>
          <w:szCs w:val="24"/>
        </w:rPr>
        <w:t>multiplexer</w:t>
      </w:r>
    </w:p>
    <w:p w14:paraId="36914557" w14:textId="77777777" w:rsidR="00EB16DF" w:rsidRDefault="00000000">
      <w:pPr>
        <w:pStyle w:val="BodyText"/>
        <w:tabs>
          <w:tab w:val="left" w:pos="4381"/>
        </w:tabs>
        <w:spacing w:before="8" w:line="360" w:lineRule="auto"/>
        <w:ind w:left="213" w:right="515"/>
      </w:pPr>
      <w:r>
        <w:t>Multiplexer</w:t>
      </w:r>
      <w:r>
        <w:rPr>
          <w:spacing w:val="27"/>
        </w:rPr>
        <w:t xml:space="preserve"> </w:t>
      </w:r>
      <w:r>
        <w:t>is</w:t>
      </w:r>
      <w:r>
        <w:rPr>
          <w:spacing w:val="20"/>
        </w:rPr>
        <w:t xml:space="preserve"> </w:t>
      </w:r>
      <w:r>
        <w:t>a</w:t>
      </w:r>
      <w:r>
        <w:rPr>
          <w:spacing w:val="21"/>
        </w:rPr>
        <w:t xml:space="preserve"> </w:t>
      </w:r>
      <w:r>
        <w:t>combinational</w:t>
      </w:r>
      <w:r>
        <w:rPr>
          <w:spacing w:val="13"/>
        </w:rPr>
        <w:t xml:space="preserve"> </w:t>
      </w:r>
      <w:r>
        <w:t>circuit.</w:t>
      </w:r>
      <w:r>
        <w:rPr>
          <w:spacing w:val="24"/>
        </w:rPr>
        <w:t xml:space="preserve"> </w:t>
      </w:r>
      <w:r>
        <w:t>It</w:t>
      </w:r>
      <w:r>
        <w:rPr>
          <w:spacing w:val="22"/>
        </w:rPr>
        <w:t xml:space="preserve"> </w:t>
      </w:r>
      <w:r>
        <w:t>has</w:t>
      </w:r>
      <w:r>
        <w:rPr>
          <w:spacing w:val="26"/>
        </w:rPr>
        <w:t xml:space="preserve"> </w:t>
      </w:r>
      <w:r>
        <w:rPr>
          <w:rFonts w:eastAsia="Arial"/>
          <w:i/>
        </w:rPr>
        <w:t>2</w:t>
      </w:r>
      <w:r>
        <w:rPr>
          <w:rFonts w:eastAsia="Arial"/>
          <w:i/>
          <w:vertAlign w:val="superscript"/>
        </w:rPr>
        <w:t>n</w:t>
      </w:r>
      <w:r>
        <w:t>inputs</w:t>
      </w:r>
      <w:r>
        <w:rPr>
          <w:spacing w:val="16"/>
        </w:rPr>
        <w:t xml:space="preserve"> </w:t>
      </w:r>
      <w:r>
        <w:t>line</w:t>
      </w:r>
      <w:r>
        <w:rPr>
          <w:spacing w:val="21"/>
        </w:rPr>
        <w:t xml:space="preserve"> </w:t>
      </w:r>
      <w:r>
        <w:t>and</w:t>
      </w:r>
      <w:r>
        <w:rPr>
          <w:spacing w:val="21"/>
        </w:rPr>
        <w:t xml:space="preserve"> </w:t>
      </w:r>
      <w:r>
        <w:t>one</w:t>
      </w:r>
      <w:r>
        <w:rPr>
          <w:spacing w:val="17"/>
        </w:rPr>
        <w:t xml:space="preserve"> </w:t>
      </w:r>
      <w:r>
        <w:t>output</w:t>
      </w:r>
      <w:r>
        <w:rPr>
          <w:spacing w:val="21"/>
        </w:rPr>
        <w:t xml:space="preserve"> </w:t>
      </w:r>
      <w:r>
        <w:t>line.</w:t>
      </w:r>
      <w:r>
        <w:rPr>
          <w:spacing w:val="24"/>
        </w:rPr>
        <w:t xml:space="preserve"> </w:t>
      </w:r>
      <w:r>
        <w:t>In</w:t>
      </w:r>
      <w:r>
        <w:rPr>
          <w:spacing w:val="17"/>
        </w:rPr>
        <w:t xml:space="preserve"> </w:t>
      </w:r>
      <w:r>
        <w:t>other</w:t>
      </w:r>
      <w:r>
        <w:rPr>
          <w:spacing w:val="19"/>
        </w:rPr>
        <w:t xml:space="preserve"> </w:t>
      </w:r>
      <w:r>
        <w:t>word</w:t>
      </w:r>
      <w:r>
        <w:rPr>
          <w:spacing w:val="13"/>
        </w:rPr>
        <w:t xml:space="preserve"> </w:t>
      </w:r>
      <w:r>
        <w:t>the</w:t>
      </w:r>
      <w:r>
        <w:rPr>
          <w:spacing w:val="-57"/>
        </w:rPr>
        <w:t xml:space="preserve"> </w:t>
      </w:r>
      <w:r>
        <w:t>multiplexer</w:t>
      </w:r>
      <w:r>
        <w:rPr>
          <w:spacing w:val="2"/>
        </w:rPr>
        <w:t xml:space="preserve"> </w:t>
      </w:r>
      <w:r>
        <w:t>is</w:t>
      </w:r>
      <w:r>
        <w:rPr>
          <w:spacing w:val="-6"/>
        </w:rPr>
        <w:t xml:space="preserve"> </w:t>
      </w:r>
      <w:r>
        <w:t>a</w:t>
      </w:r>
      <w:r>
        <w:rPr>
          <w:spacing w:val="3"/>
        </w:rPr>
        <w:t xml:space="preserve"> </w:t>
      </w:r>
      <w:r>
        <w:t>multiple inputs</w:t>
      </w:r>
      <w:r>
        <w:rPr>
          <w:spacing w:val="-5"/>
        </w:rPr>
        <w:t xml:space="preserve"> </w:t>
      </w:r>
      <w:r>
        <w:t>and</w:t>
      </w:r>
      <w:r>
        <w:rPr>
          <w:spacing w:val="-4"/>
        </w:rPr>
        <w:t xml:space="preserve"> </w:t>
      </w:r>
      <w:r>
        <w:t>one</w:t>
      </w:r>
      <w:r>
        <w:rPr>
          <w:spacing w:val="-4"/>
        </w:rPr>
        <w:t xml:space="preserve"> </w:t>
      </w:r>
      <w:r>
        <w:t>output.</w:t>
      </w:r>
      <w:r>
        <w:rPr>
          <w:spacing w:val="-10"/>
        </w:rPr>
        <w:t xml:space="preserve"> </w:t>
      </w:r>
      <w:r>
        <w:t>The</w:t>
      </w:r>
      <w:r>
        <w:rPr>
          <w:spacing w:val="-4"/>
        </w:rPr>
        <w:t xml:space="preserve"> </w:t>
      </w:r>
      <w:r>
        <w:t>binary</w:t>
      </w:r>
      <w:r>
        <w:rPr>
          <w:spacing w:val="-8"/>
        </w:rPr>
        <w:t xml:space="preserve"> </w:t>
      </w:r>
      <w:r>
        <w:t>information</w:t>
      </w:r>
      <w:r>
        <w:rPr>
          <w:spacing w:val="-3"/>
        </w:rPr>
        <w:t xml:space="preserve"> </w:t>
      </w:r>
      <w:r>
        <w:t>is</w:t>
      </w:r>
      <w:r>
        <w:rPr>
          <w:spacing w:val="-5"/>
        </w:rPr>
        <w:t xml:space="preserve"> </w:t>
      </w:r>
      <w:r>
        <w:t>place</w:t>
      </w:r>
      <w:r>
        <w:rPr>
          <w:spacing w:val="-5"/>
        </w:rPr>
        <w:t xml:space="preserve"> </w:t>
      </w:r>
      <w:r>
        <w:t>on</w:t>
      </w:r>
      <w:r>
        <w:rPr>
          <w:spacing w:val="-12"/>
        </w:rPr>
        <w:t xml:space="preserve"> </w:t>
      </w:r>
      <w:r>
        <w:t>the</w:t>
      </w:r>
      <w:r>
        <w:rPr>
          <w:spacing w:val="-4"/>
        </w:rPr>
        <w:t xml:space="preserve"> </w:t>
      </w:r>
      <w:r>
        <w:t>input</w:t>
      </w:r>
      <w:r>
        <w:rPr>
          <w:spacing w:val="1"/>
        </w:rPr>
        <w:t xml:space="preserve"> </w:t>
      </w:r>
      <w:r>
        <w:t>line</w:t>
      </w:r>
      <w:r>
        <w:rPr>
          <w:spacing w:val="-4"/>
        </w:rPr>
        <w:t xml:space="preserve"> </w:t>
      </w:r>
      <w:r>
        <w:t>and</w:t>
      </w:r>
      <w:r>
        <w:rPr>
          <w:spacing w:val="-57"/>
        </w:rPr>
        <w:t xml:space="preserve"> </w:t>
      </w:r>
      <w:r>
        <w:t>directed</w:t>
      </w:r>
      <w:r>
        <w:rPr>
          <w:spacing w:val="7"/>
        </w:rPr>
        <w:t xml:space="preserve"> </w:t>
      </w:r>
      <w:r>
        <w:t>to</w:t>
      </w:r>
      <w:r>
        <w:rPr>
          <w:spacing w:val="13"/>
        </w:rPr>
        <w:t xml:space="preserve"> </w:t>
      </w:r>
      <w:r>
        <w:t>output</w:t>
      </w:r>
      <w:r>
        <w:rPr>
          <w:spacing w:val="13"/>
        </w:rPr>
        <w:t xml:space="preserve"> </w:t>
      </w:r>
      <w:r>
        <w:t>line.</w:t>
      </w:r>
      <w:r>
        <w:rPr>
          <w:spacing w:val="9"/>
        </w:rPr>
        <w:t xml:space="preserve"> </w:t>
      </w:r>
      <w:r>
        <w:t>The</w:t>
      </w:r>
      <w:r>
        <w:rPr>
          <w:spacing w:val="12"/>
        </w:rPr>
        <w:t xml:space="preserve"> </w:t>
      </w:r>
      <w:r>
        <w:t>output</w:t>
      </w:r>
      <w:r>
        <w:rPr>
          <w:spacing w:val="17"/>
        </w:rPr>
        <w:t xml:space="preserve"> </w:t>
      </w:r>
      <w:r>
        <w:t>line</w:t>
      </w:r>
      <w:r>
        <w:rPr>
          <w:spacing w:val="12"/>
        </w:rPr>
        <w:t xml:space="preserve"> </w:t>
      </w:r>
      <w:r>
        <w:t>selection</w:t>
      </w:r>
      <w:r>
        <w:rPr>
          <w:spacing w:val="10"/>
        </w:rPr>
        <w:t xml:space="preserve"> </w:t>
      </w:r>
      <w:r>
        <w:t>depends</w:t>
      </w:r>
      <w:r>
        <w:rPr>
          <w:spacing w:val="11"/>
        </w:rPr>
        <w:t xml:space="preserve"> </w:t>
      </w:r>
      <w:r>
        <w:t>upon</w:t>
      </w:r>
      <w:r>
        <w:rPr>
          <w:spacing w:val="3"/>
        </w:rPr>
        <w:t xml:space="preserve"> </w:t>
      </w:r>
      <w:r>
        <w:t>on</w:t>
      </w:r>
      <w:r>
        <w:rPr>
          <w:spacing w:val="7"/>
        </w:rPr>
        <w:t xml:space="preserve"> </w:t>
      </w:r>
      <w:r>
        <w:t>the</w:t>
      </w:r>
      <w:r>
        <w:rPr>
          <w:spacing w:val="12"/>
        </w:rPr>
        <w:t xml:space="preserve"> </w:t>
      </w:r>
      <w:r>
        <w:t>select</w:t>
      </w:r>
      <w:r>
        <w:rPr>
          <w:spacing w:val="17"/>
        </w:rPr>
        <w:t xml:space="preserve"> </w:t>
      </w:r>
      <w:r>
        <w:t>line.</w:t>
      </w:r>
      <w:r>
        <w:rPr>
          <w:spacing w:val="1"/>
        </w:rPr>
        <w:t xml:space="preserve"> </w:t>
      </w:r>
      <w:r>
        <w:t>Generally</w:t>
      </w:r>
      <w:r>
        <w:rPr>
          <w:spacing w:val="-10"/>
        </w:rPr>
        <w:t xml:space="preserve"> </w:t>
      </w:r>
      <w:r>
        <w:t>the</w:t>
      </w:r>
      <w:r>
        <w:rPr>
          <w:spacing w:val="-5"/>
        </w:rPr>
        <w:t xml:space="preserve"> </w:t>
      </w:r>
      <w:r>
        <w:t>number</w:t>
      </w:r>
      <w:r>
        <w:rPr>
          <w:spacing w:val="-3"/>
        </w:rPr>
        <w:t xml:space="preserve"> </w:t>
      </w:r>
      <w:r>
        <w:t>of</w:t>
      </w:r>
      <w:r>
        <w:rPr>
          <w:spacing w:val="-7"/>
        </w:rPr>
        <w:t xml:space="preserve"> </w:t>
      </w:r>
      <w:r>
        <w:t>input</w:t>
      </w:r>
      <w:r>
        <w:rPr>
          <w:spacing w:val="6"/>
        </w:rPr>
        <w:t xml:space="preserve"> </w:t>
      </w:r>
      <w:r>
        <w:t>lines</w:t>
      </w:r>
      <w:r>
        <w:rPr>
          <w:spacing w:val="-7"/>
        </w:rPr>
        <w:t xml:space="preserve"> </w:t>
      </w:r>
      <w:r>
        <w:t>depends</w:t>
      </w:r>
      <w:r>
        <w:rPr>
          <w:spacing w:val="59"/>
        </w:rPr>
        <w:t xml:space="preserve"> </w:t>
      </w:r>
      <w:r>
        <w:t>on</w:t>
      </w:r>
      <w:r>
        <w:rPr>
          <w:spacing w:val="-13"/>
        </w:rPr>
        <w:t xml:space="preserve"> </w:t>
      </w:r>
      <w:r>
        <w:t>the</w:t>
      </w:r>
      <w:r>
        <w:rPr>
          <w:spacing w:val="-5"/>
        </w:rPr>
        <w:t xml:space="preserve"> </w:t>
      </w:r>
      <w:r>
        <w:t>power</w:t>
      </w:r>
      <w:r>
        <w:rPr>
          <w:spacing w:val="-12"/>
        </w:rPr>
        <w:t xml:space="preserve"> </w:t>
      </w:r>
      <w:r>
        <w:t>of</w:t>
      </w:r>
      <w:r>
        <w:rPr>
          <w:spacing w:val="-13"/>
        </w:rPr>
        <w:t xml:space="preserve"> </w:t>
      </w:r>
      <w:r>
        <w:t>two</w:t>
      </w:r>
      <w:r>
        <w:rPr>
          <w:spacing w:val="1"/>
        </w:rPr>
        <w:t xml:space="preserve"> </w:t>
      </w:r>
      <w:r>
        <w:t>such</w:t>
      </w:r>
      <w:r>
        <w:rPr>
          <w:spacing w:val="-9"/>
        </w:rPr>
        <w:t xml:space="preserve"> </w:t>
      </w:r>
      <w:r>
        <w:t>as</w:t>
      </w:r>
      <w:r>
        <w:rPr>
          <w:spacing w:val="-7"/>
        </w:rPr>
        <w:t xml:space="preserve"> </w:t>
      </w:r>
      <w:r>
        <w:t>2,</w:t>
      </w:r>
      <w:r>
        <w:rPr>
          <w:spacing w:val="-2"/>
        </w:rPr>
        <w:t xml:space="preserve"> </w:t>
      </w:r>
      <w:r>
        <w:t>4,</w:t>
      </w:r>
      <w:r>
        <w:rPr>
          <w:spacing w:val="-6"/>
        </w:rPr>
        <w:t xml:space="preserve"> </w:t>
      </w:r>
      <w:r>
        <w:t>8,</w:t>
      </w:r>
      <w:r>
        <w:rPr>
          <w:spacing w:val="-7"/>
        </w:rPr>
        <w:t xml:space="preserve"> </w:t>
      </w:r>
      <w:r>
        <w:t>16,</w:t>
      </w:r>
      <w:r>
        <w:rPr>
          <w:spacing w:val="-6"/>
        </w:rPr>
        <w:t xml:space="preserve"> </w:t>
      </w:r>
      <w:r>
        <w:t>etc.</w:t>
      </w:r>
      <w:r>
        <w:rPr>
          <w:spacing w:val="-6"/>
        </w:rPr>
        <w:t xml:space="preserve"> </w:t>
      </w:r>
      <w:r>
        <w:t>some</w:t>
      </w:r>
      <w:r>
        <w:rPr>
          <w:spacing w:val="-6"/>
        </w:rPr>
        <w:t xml:space="preserve"> </w:t>
      </w:r>
      <w:r>
        <w:t>of</w:t>
      </w:r>
      <w:r>
        <w:rPr>
          <w:spacing w:val="-12"/>
        </w:rPr>
        <w:t xml:space="preserve"> </w:t>
      </w:r>
      <w:r>
        <w:t>the</w:t>
      </w:r>
      <w:r>
        <w:rPr>
          <w:spacing w:val="-57"/>
        </w:rPr>
        <w:t xml:space="preserve"> </w:t>
      </w:r>
      <w:r>
        <w:t>most</w:t>
      </w:r>
      <w:r>
        <w:rPr>
          <w:spacing w:val="85"/>
        </w:rPr>
        <w:t xml:space="preserve"> </w:t>
      </w:r>
      <w:r>
        <w:t>commonly</w:t>
      </w:r>
      <w:r>
        <w:rPr>
          <w:spacing w:val="73"/>
        </w:rPr>
        <w:t xml:space="preserve"> </w:t>
      </w:r>
      <w:r>
        <w:t>usable</w:t>
      </w:r>
      <w:r>
        <w:rPr>
          <w:spacing w:val="85"/>
        </w:rPr>
        <w:t xml:space="preserve"> </w:t>
      </w:r>
      <w:r>
        <w:t>multiplexer</w:t>
      </w:r>
      <w:r>
        <w:rPr>
          <w:spacing w:val="87"/>
        </w:rPr>
        <w:t xml:space="preserve"> </w:t>
      </w:r>
      <w:r>
        <w:t>is 2</w:t>
      </w:r>
      <w:r>
        <w:rPr>
          <w:spacing w:val="27"/>
        </w:rPr>
        <w:t xml:space="preserve"> </w:t>
      </w:r>
      <w:r>
        <w:t>to</w:t>
      </w:r>
      <w:r>
        <w:rPr>
          <w:spacing w:val="31"/>
        </w:rPr>
        <w:t xml:space="preserve"> </w:t>
      </w:r>
      <w:r>
        <w:t>1,</w:t>
      </w:r>
      <w:r>
        <w:rPr>
          <w:spacing w:val="28"/>
        </w:rPr>
        <w:t xml:space="preserve"> </w:t>
      </w:r>
      <w:r>
        <w:t>4</w:t>
      </w:r>
      <w:r>
        <w:rPr>
          <w:spacing w:val="21"/>
        </w:rPr>
        <w:t xml:space="preserve"> </w:t>
      </w:r>
      <w:r>
        <w:t>to</w:t>
      </w:r>
      <w:r>
        <w:rPr>
          <w:spacing w:val="27"/>
        </w:rPr>
        <w:t xml:space="preserve"> </w:t>
      </w:r>
      <w:r>
        <w:t>1,</w:t>
      </w:r>
      <w:r>
        <w:rPr>
          <w:spacing w:val="28"/>
        </w:rPr>
        <w:t xml:space="preserve"> </w:t>
      </w:r>
      <w:r>
        <w:t>8</w:t>
      </w:r>
      <w:r>
        <w:rPr>
          <w:spacing w:val="16"/>
        </w:rPr>
        <w:t xml:space="preserve"> </w:t>
      </w:r>
      <w:r>
        <w:t>to</w:t>
      </w:r>
      <w:r>
        <w:rPr>
          <w:spacing w:val="31"/>
        </w:rPr>
        <w:t xml:space="preserve"> </w:t>
      </w:r>
      <w:r>
        <w:t>1</w:t>
      </w:r>
      <w:r>
        <w:rPr>
          <w:spacing w:val="26"/>
        </w:rPr>
        <w:t xml:space="preserve"> </w:t>
      </w:r>
      <w:r>
        <w:t>and</w:t>
      </w:r>
      <w:r>
        <w:rPr>
          <w:spacing w:val="26"/>
        </w:rPr>
        <w:t xml:space="preserve"> </w:t>
      </w:r>
      <w:r>
        <w:t>16</w:t>
      </w:r>
      <w:r>
        <w:rPr>
          <w:spacing w:val="21"/>
        </w:rPr>
        <w:t xml:space="preserve"> </w:t>
      </w:r>
      <w:r>
        <w:t>to</w:t>
      </w:r>
      <w:r>
        <w:rPr>
          <w:spacing w:val="31"/>
        </w:rPr>
        <w:t xml:space="preserve"> </w:t>
      </w:r>
      <w:r>
        <w:t>1</w:t>
      </w:r>
      <w:r>
        <w:rPr>
          <w:spacing w:val="21"/>
        </w:rPr>
        <w:t xml:space="preserve"> </w:t>
      </w:r>
      <w:r>
        <w:t>multiplexers.</w:t>
      </w:r>
      <w:r>
        <w:rPr>
          <w:spacing w:val="-57"/>
        </w:rPr>
        <w:t xml:space="preserve"> </w:t>
      </w:r>
      <w:r>
        <w:t>Multiplexer</w:t>
      </w:r>
      <w:r>
        <w:rPr>
          <w:spacing w:val="10"/>
        </w:rPr>
        <w:t xml:space="preserve"> </w:t>
      </w:r>
      <w:r>
        <w:t>is</w:t>
      </w:r>
      <w:r>
        <w:rPr>
          <w:spacing w:val="2"/>
        </w:rPr>
        <w:t xml:space="preserve"> </w:t>
      </w:r>
      <w:r>
        <w:t>also</w:t>
      </w:r>
      <w:r>
        <w:rPr>
          <w:spacing w:val="7"/>
        </w:rPr>
        <w:t xml:space="preserve"> </w:t>
      </w:r>
      <w:r>
        <w:t>available</w:t>
      </w:r>
      <w:r>
        <w:rPr>
          <w:spacing w:val="7"/>
        </w:rPr>
        <w:t xml:space="preserve"> </w:t>
      </w:r>
      <w:r>
        <w:t>in</w:t>
      </w:r>
      <w:r>
        <w:rPr>
          <w:spacing w:val="58"/>
        </w:rPr>
        <w:t xml:space="preserve"> </w:t>
      </w:r>
      <w:r>
        <w:t>IC</w:t>
      </w:r>
      <w:r>
        <w:rPr>
          <w:spacing w:val="7"/>
        </w:rPr>
        <w:t xml:space="preserve"> </w:t>
      </w:r>
      <w:r>
        <w:t>forms</w:t>
      </w:r>
      <w:r>
        <w:rPr>
          <w:spacing w:val="7"/>
        </w:rPr>
        <w:t xml:space="preserve"> </w:t>
      </w:r>
      <w:r>
        <w:t>various</w:t>
      </w:r>
      <w:r>
        <w:rPr>
          <w:spacing w:val="2"/>
        </w:rPr>
        <w:t xml:space="preserve"> </w:t>
      </w:r>
      <w:r>
        <w:t>input</w:t>
      </w:r>
      <w:r>
        <w:rPr>
          <w:spacing w:val="8"/>
        </w:rPr>
        <w:t xml:space="preserve"> </w:t>
      </w:r>
      <w:r>
        <w:t>and</w:t>
      </w:r>
      <w:r>
        <w:rPr>
          <w:spacing w:val="4"/>
        </w:rPr>
        <w:t xml:space="preserve"> </w:t>
      </w:r>
      <w:r>
        <w:t>select</w:t>
      </w:r>
      <w:r>
        <w:rPr>
          <w:spacing w:val="8"/>
        </w:rPr>
        <w:t xml:space="preserve"> </w:t>
      </w:r>
      <w:r>
        <w:t>line</w:t>
      </w:r>
      <w:r>
        <w:rPr>
          <w:spacing w:val="3"/>
        </w:rPr>
        <w:t xml:space="preserve"> </w:t>
      </w:r>
      <w:r>
        <w:t>configurations.</w:t>
      </w:r>
      <w:r>
        <w:rPr>
          <w:spacing w:val="6"/>
        </w:rPr>
        <w:t xml:space="preserve"> </w:t>
      </w:r>
      <w:r>
        <w:t xml:space="preserve">Some </w:t>
      </w:r>
      <w:r>
        <w:rPr>
          <w:spacing w:val="-57"/>
        </w:rPr>
        <w:t xml:space="preserve"> </w:t>
      </w:r>
      <w:r>
        <w:t>multiplexer</w:t>
      </w:r>
      <w:r>
        <w:rPr>
          <w:spacing w:val="2"/>
        </w:rPr>
        <w:t xml:space="preserve"> </w:t>
      </w:r>
      <w:r>
        <w:t>ICs are listed</w:t>
      </w:r>
      <w:r>
        <w:rPr>
          <w:spacing w:val="2"/>
        </w:rPr>
        <w:t xml:space="preserve"> </w:t>
      </w:r>
      <w:r>
        <w:t>below.</w:t>
      </w:r>
    </w:p>
    <w:p w14:paraId="7E1DE12F" w14:textId="77777777" w:rsidR="00EB16DF" w:rsidRDefault="00000000">
      <w:pPr>
        <w:pStyle w:val="ListParagraph"/>
        <w:numPr>
          <w:ilvl w:val="1"/>
          <w:numId w:val="2"/>
        </w:numPr>
        <w:tabs>
          <w:tab w:val="left" w:pos="919"/>
        </w:tabs>
        <w:spacing w:before="116" w:line="360" w:lineRule="auto"/>
        <w:rPr>
          <w:sz w:val="24"/>
          <w:szCs w:val="24"/>
        </w:rPr>
      </w:pPr>
      <w:r>
        <w:rPr>
          <w:sz w:val="24"/>
          <w:szCs w:val="24"/>
        </w:rPr>
        <w:t>74157</w:t>
      </w:r>
      <w:r>
        <w:rPr>
          <w:spacing w:val="-3"/>
          <w:sz w:val="24"/>
          <w:szCs w:val="24"/>
        </w:rPr>
        <w:t xml:space="preserve"> </w:t>
      </w:r>
      <w:r>
        <w:rPr>
          <w:sz w:val="24"/>
          <w:szCs w:val="24"/>
        </w:rPr>
        <w:t>=</w:t>
      </w:r>
      <w:r>
        <w:rPr>
          <w:spacing w:val="-4"/>
          <w:sz w:val="24"/>
          <w:szCs w:val="24"/>
        </w:rPr>
        <w:t xml:space="preserve"> </w:t>
      </w:r>
      <w:r>
        <w:rPr>
          <w:sz w:val="24"/>
          <w:szCs w:val="24"/>
        </w:rPr>
        <w:t>Quad</w:t>
      </w:r>
      <w:r>
        <w:rPr>
          <w:spacing w:val="-3"/>
          <w:sz w:val="24"/>
          <w:szCs w:val="24"/>
        </w:rPr>
        <w:t xml:space="preserve"> </w:t>
      </w:r>
      <w:r>
        <w:rPr>
          <w:sz w:val="24"/>
          <w:szCs w:val="24"/>
        </w:rPr>
        <w:t>2-to-1</w:t>
      </w:r>
      <w:r>
        <w:rPr>
          <w:spacing w:val="-2"/>
          <w:sz w:val="24"/>
          <w:szCs w:val="24"/>
        </w:rPr>
        <w:t xml:space="preserve"> </w:t>
      </w:r>
      <w:r>
        <w:rPr>
          <w:sz w:val="24"/>
          <w:szCs w:val="24"/>
        </w:rPr>
        <w:t>multiplexer</w:t>
      </w:r>
    </w:p>
    <w:p w14:paraId="5B54CC52" w14:textId="77777777" w:rsidR="00EB16DF" w:rsidRDefault="00000000">
      <w:pPr>
        <w:pStyle w:val="ListParagraph"/>
        <w:numPr>
          <w:ilvl w:val="1"/>
          <w:numId w:val="2"/>
        </w:numPr>
        <w:tabs>
          <w:tab w:val="left" w:pos="919"/>
        </w:tabs>
        <w:spacing w:before="2" w:line="360" w:lineRule="auto"/>
        <w:rPr>
          <w:sz w:val="24"/>
          <w:szCs w:val="24"/>
        </w:rPr>
      </w:pPr>
      <w:r>
        <w:rPr>
          <w:sz w:val="24"/>
          <w:szCs w:val="24"/>
        </w:rPr>
        <w:t>8158</w:t>
      </w:r>
      <w:r>
        <w:rPr>
          <w:spacing w:val="-3"/>
          <w:sz w:val="24"/>
          <w:szCs w:val="24"/>
        </w:rPr>
        <w:t xml:space="preserve"> </w:t>
      </w:r>
      <w:r>
        <w:rPr>
          <w:sz w:val="24"/>
          <w:szCs w:val="24"/>
        </w:rPr>
        <w:t>=</w:t>
      </w:r>
      <w:r>
        <w:rPr>
          <w:spacing w:val="-4"/>
          <w:sz w:val="24"/>
          <w:szCs w:val="24"/>
        </w:rPr>
        <w:t xml:space="preserve"> </w:t>
      </w:r>
      <w:r>
        <w:rPr>
          <w:sz w:val="24"/>
          <w:szCs w:val="24"/>
        </w:rPr>
        <w:t>Quad</w:t>
      </w:r>
      <w:r>
        <w:rPr>
          <w:spacing w:val="-3"/>
          <w:sz w:val="24"/>
          <w:szCs w:val="24"/>
        </w:rPr>
        <w:t xml:space="preserve"> </w:t>
      </w:r>
      <w:r>
        <w:rPr>
          <w:sz w:val="24"/>
          <w:szCs w:val="24"/>
        </w:rPr>
        <w:t>2-to-1</w:t>
      </w:r>
      <w:r>
        <w:rPr>
          <w:spacing w:val="-2"/>
          <w:sz w:val="24"/>
          <w:szCs w:val="24"/>
        </w:rPr>
        <w:t xml:space="preserve"> </w:t>
      </w:r>
      <w:r>
        <w:rPr>
          <w:sz w:val="24"/>
          <w:szCs w:val="24"/>
        </w:rPr>
        <w:t>multiplexer</w:t>
      </w:r>
    </w:p>
    <w:p w14:paraId="5F2F568E" w14:textId="77777777" w:rsidR="00EB16DF" w:rsidRDefault="00000000">
      <w:pPr>
        <w:pStyle w:val="ListParagraph"/>
        <w:numPr>
          <w:ilvl w:val="1"/>
          <w:numId w:val="2"/>
        </w:numPr>
        <w:tabs>
          <w:tab w:val="left" w:pos="919"/>
        </w:tabs>
        <w:spacing w:line="360" w:lineRule="auto"/>
        <w:rPr>
          <w:sz w:val="24"/>
          <w:szCs w:val="24"/>
        </w:rPr>
      </w:pPr>
      <w:r>
        <w:rPr>
          <w:sz w:val="24"/>
          <w:szCs w:val="24"/>
        </w:rPr>
        <w:t>74153</w:t>
      </w:r>
      <w:r>
        <w:rPr>
          <w:spacing w:val="-4"/>
          <w:sz w:val="24"/>
          <w:szCs w:val="24"/>
        </w:rPr>
        <w:t xml:space="preserve"> </w:t>
      </w:r>
      <w:r>
        <w:rPr>
          <w:sz w:val="24"/>
          <w:szCs w:val="24"/>
        </w:rPr>
        <w:t>=</w:t>
      </w:r>
      <w:r>
        <w:rPr>
          <w:spacing w:val="-5"/>
          <w:sz w:val="24"/>
          <w:szCs w:val="24"/>
        </w:rPr>
        <w:t xml:space="preserve"> </w:t>
      </w:r>
      <w:r>
        <w:rPr>
          <w:sz w:val="24"/>
          <w:szCs w:val="24"/>
        </w:rPr>
        <w:t>4-to-1</w:t>
      </w:r>
      <w:r>
        <w:rPr>
          <w:spacing w:val="-3"/>
          <w:sz w:val="24"/>
          <w:szCs w:val="24"/>
        </w:rPr>
        <w:t xml:space="preserve"> </w:t>
      </w:r>
      <w:r>
        <w:rPr>
          <w:sz w:val="24"/>
          <w:szCs w:val="24"/>
        </w:rPr>
        <w:t>multiplexer</w:t>
      </w:r>
    </w:p>
    <w:p w14:paraId="36186D96" w14:textId="77777777" w:rsidR="00EB16DF" w:rsidRDefault="00000000">
      <w:pPr>
        <w:pStyle w:val="ListParagraph"/>
        <w:numPr>
          <w:ilvl w:val="1"/>
          <w:numId w:val="2"/>
        </w:numPr>
        <w:tabs>
          <w:tab w:val="left" w:pos="919"/>
        </w:tabs>
        <w:spacing w:before="3" w:line="360" w:lineRule="auto"/>
        <w:rPr>
          <w:sz w:val="24"/>
          <w:szCs w:val="24"/>
        </w:rPr>
      </w:pPr>
      <w:r>
        <w:rPr>
          <w:sz w:val="24"/>
          <w:szCs w:val="24"/>
        </w:rPr>
        <w:t>74152</w:t>
      </w:r>
      <w:r>
        <w:rPr>
          <w:spacing w:val="-4"/>
          <w:sz w:val="24"/>
          <w:szCs w:val="24"/>
        </w:rPr>
        <w:t xml:space="preserve"> </w:t>
      </w:r>
      <w:r>
        <w:rPr>
          <w:sz w:val="24"/>
          <w:szCs w:val="24"/>
        </w:rPr>
        <w:t>=</w:t>
      </w:r>
      <w:r>
        <w:rPr>
          <w:spacing w:val="-5"/>
          <w:sz w:val="24"/>
          <w:szCs w:val="24"/>
        </w:rPr>
        <w:t xml:space="preserve"> </w:t>
      </w:r>
      <w:r>
        <w:rPr>
          <w:sz w:val="24"/>
          <w:szCs w:val="24"/>
        </w:rPr>
        <w:t>8-to-1</w:t>
      </w:r>
      <w:r>
        <w:rPr>
          <w:spacing w:val="-3"/>
          <w:sz w:val="24"/>
          <w:szCs w:val="24"/>
        </w:rPr>
        <w:t xml:space="preserve"> </w:t>
      </w:r>
      <w:r>
        <w:rPr>
          <w:sz w:val="24"/>
          <w:szCs w:val="24"/>
        </w:rPr>
        <w:t>multiplexer</w:t>
      </w:r>
    </w:p>
    <w:p w14:paraId="6230F1D3" w14:textId="77777777" w:rsidR="00EB16DF" w:rsidRDefault="00000000">
      <w:pPr>
        <w:pStyle w:val="ListParagraph"/>
        <w:numPr>
          <w:ilvl w:val="1"/>
          <w:numId w:val="2"/>
        </w:numPr>
        <w:tabs>
          <w:tab w:val="left" w:pos="919"/>
        </w:tabs>
        <w:spacing w:line="360" w:lineRule="auto"/>
        <w:rPr>
          <w:sz w:val="24"/>
          <w:szCs w:val="24"/>
        </w:rPr>
      </w:pPr>
      <w:r>
        <w:rPr>
          <w:sz w:val="24"/>
          <w:szCs w:val="24"/>
        </w:rPr>
        <w:t>74150</w:t>
      </w:r>
      <w:r>
        <w:rPr>
          <w:spacing w:val="-6"/>
          <w:sz w:val="24"/>
          <w:szCs w:val="24"/>
        </w:rPr>
        <w:t xml:space="preserve"> </w:t>
      </w:r>
      <w:r>
        <w:rPr>
          <w:sz w:val="24"/>
          <w:szCs w:val="24"/>
        </w:rPr>
        <w:t>=</w:t>
      </w:r>
      <w:r>
        <w:rPr>
          <w:spacing w:val="-6"/>
          <w:sz w:val="24"/>
          <w:szCs w:val="24"/>
        </w:rPr>
        <w:t xml:space="preserve"> </w:t>
      </w:r>
      <w:r>
        <w:rPr>
          <w:sz w:val="24"/>
          <w:szCs w:val="24"/>
        </w:rPr>
        <w:t>16-to-1</w:t>
      </w:r>
      <w:r>
        <w:rPr>
          <w:spacing w:val="-5"/>
          <w:sz w:val="24"/>
          <w:szCs w:val="24"/>
        </w:rPr>
        <w:t xml:space="preserve"> </w:t>
      </w:r>
      <w:r>
        <w:rPr>
          <w:sz w:val="24"/>
          <w:szCs w:val="24"/>
        </w:rPr>
        <w:t>multiplexer.</w:t>
      </w:r>
    </w:p>
    <w:p w14:paraId="0ABA1FCB" w14:textId="77777777" w:rsidR="00EB16DF" w:rsidRDefault="00EB16DF">
      <w:pPr>
        <w:pStyle w:val="BodyText"/>
        <w:spacing w:line="360" w:lineRule="auto"/>
      </w:pPr>
    </w:p>
    <w:p w14:paraId="2162770E" w14:textId="77777777" w:rsidR="00EB16DF" w:rsidRDefault="00000000">
      <w:pPr>
        <w:pStyle w:val="BodyText"/>
        <w:spacing w:line="360" w:lineRule="auto"/>
        <w:ind w:left="213" w:right="514"/>
        <w:jc w:val="both"/>
      </w:pPr>
      <w:r>
        <w:t>Multiplexers</w:t>
      </w:r>
      <w:r>
        <w:rPr>
          <w:spacing w:val="-8"/>
        </w:rPr>
        <w:t xml:space="preserve"> </w:t>
      </w:r>
      <w:r>
        <w:t>are</w:t>
      </w:r>
      <w:r>
        <w:rPr>
          <w:spacing w:val="-5"/>
        </w:rPr>
        <w:t xml:space="preserve"> </w:t>
      </w:r>
      <w:r>
        <w:t>also</w:t>
      </w:r>
      <w:r>
        <w:rPr>
          <w:spacing w:val="-1"/>
        </w:rPr>
        <w:t xml:space="preserve"> </w:t>
      </w:r>
      <w:r>
        <w:t>used</w:t>
      </w:r>
      <w:r>
        <w:rPr>
          <w:spacing w:val="-1"/>
        </w:rPr>
        <w:t xml:space="preserve"> </w:t>
      </w:r>
      <w:r>
        <w:t>in</w:t>
      </w:r>
      <w:r>
        <w:rPr>
          <w:spacing w:val="-11"/>
        </w:rPr>
        <w:t xml:space="preserve"> </w:t>
      </w:r>
      <w:r>
        <w:t>digital</w:t>
      </w:r>
      <w:r>
        <w:rPr>
          <w:spacing w:val="-14"/>
        </w:rPr>
        <w:t xml:space="preserve"> </w:t>
      </w:r>
      <w:r>
        <w:t>communications</w:t>
      </w:r>
      <w:r>
        <w:rPr>
          <w:spacing w:val="-3"/>
        </w:rPr>
        <w:t xml:space="preserve"> </w:t>
      </w:r>
      <w:r>
        <w:t>for</w:t>
      </w:r>
      <w:r>
        <w:rPr>
          <w:spacing w:val="-4"/>
        </w:rPr>
        <w:t xml:space="preserve"> </w:t>
      </w:r>
      <w:r>
        <w:t>signal</w:t>
      </w:r>
      <w:r>
        <w:rPr>
          <w:spacing w:val="-15"/>
        </w:rPr>
        <w:t xml:space="preserve"> </w:t>
      </w:r>
      <w:r>
        <w:t>processing.There</w:t>
      </w:r>
      <w:r>
        <w:rPr>
          <w:spacing w:val="-6"/>
        </w:rPr>
        <w:t xml:space="preserve"> </w:t>
      </w:r>
      <w:r>
        <w:t>are</w:t>
      </w:r>
      <w:r>
        <w:rPr>
          <w:spacing w:val="-7"/>
        </w:rPr>
        <w:t xml:space="preserve"> </w:t>
      </w:r>
      <w:r>
        <w:t>several</w:t>
      </w:r>
      <w:r>
        <w:rPr>
          <w:spacing w:val="-10"/>
        </w:rPr>
        <w:t xml:space="preserve"> </w:t>
      </w:r>
      <w:r>
        <w:t>types</w:t>
      </w:r>
      <w:r>
        <w:rPr>
          <w:spacing w:val="-8"/>
        </w:rPr>
        <w:t xml:space="preserve"> </w:t>
      </w:r>
      <w:r>
        <w:t>of</w:t>
      </w:r>
      <w:r>
        <w:rPr>
          <w:spacing w:val="-57"/>
        </w:rPr>
        <w:t xml:space="preserve"> </w:t>
      </w:r>
      <w:r>
        <w:t>multiplexing</w:t>
      </w:r>
      <w:r>
        <w:rPr>
          <w:spacing w:val="1"/>
        </w:rPr>
        <w:t xml:space="preserve"> </w:t>
      </w:r>
      <w:r>
        <w:t>techniques</w:t>
      </w:r>
      <w:r>
        <w:rPr>
          <w:spacing w:val="-1"/>
        </w:rPr>
        <w:t xml:space="preserve"> </w:t>
      </w:r>
      <w:r>
        <w:t>used</w:t>
      </w:r>
      <w:r>
        <w:rPr>
          <w:spacing w:val="5"/>
        </w:rPr>
        <w:t xml:space="preserve"> </w:t>
      </w:r>
      <w:r>
        <w:t>in</w:t>
      </w:r>
      <w:r>
        <w:rPr>
          <w:spacing w:val="-4"/>
        </w:rPr>
        <w:t xml:space="preserve"> </w:t>
      </w:r>
      <w:r>
        <w:t>digital</w:t>
      </w:r>
      <w:r>
        <w:rPr>
          <w:spacing w:val="-8"/>
        </w:rPr>
        <w:t xml:space="preserve"> </w:t>
      </w:r>
      <w:r>
        <w:t>communication</w:t>
      </w:r>
      <w:r>
        <w:rPr>
          <w:spacing w:val="-4"/>
        </w:rPr>
        <w:t xml:space="preserve"> </w:t>
      </w:r>
      <w:r>
        <w:t>systems,</w:t>
      </w:r>
      <w:r>
        <w:rPr>
          <w:spacing w:val="3"/>
        </w:rPr>
        <w:t xml:space="preserve"> </w:t>
      </w:r>
      <w:r>
        <w:t>including:</w:t>
      </w:r>
    </w:p>
    <w:p w14:paraId="597E126D" w14:textId="77777777" w:rsidR="00EB16DF" w:rsidRDefault="00000000">
      <w:pPr>
        <w:pStyle w:val="ListParagraph"/>
        <w:numPr>
          <w:ilvl w:val="0"/>
          <w:numId w:val="3"/>
        </w:numPr>
        <w:tabs>
          <w:tab w:val="left" w:pos="919"/>
        </w:tabs>
        <w:spacing w:line="360" w:lineRule="auto"/>
        <w:ind w:right="517"/>
        <w:jc w:val="both"/>
        <w:rPr>
          <w:sz w:val="24"/>
          <w:szCs w:val="24"/>
        </w:rPr>
      </w:pPr>
      <w:r>
        <w:rPr>
          <w:sz w:val="24"/>
          <w:szCs w:val="24"/>
        </w:rPr>
        <w:t>Time</w:t>
      </w:r>
      <w:r>
        <w:rPr>
          <w:spacing w:val="1"/>
          <w:sz w:val="24"/>
          <w:szCs w:val="24"/>
        </w:rPr>
        <w:t xml:space="preserve"> </w:t>
      </w:r>
      <w:r>
        <w:rPr>
          <w:sz w:val="24"/>
          <w:szCs w:val="24"/>
        </w:rPr>
        <w:t>Division</w:t>
      </w:r>
      <w:r>
        <w:rPr>
          <w:spacing w:val="1"/>
          <w:sz w:val="24"/>
          <w:szCs w:val="24"/>
        </w:rPr>
        <w:t xml:space="preserve"> </w:t>
      </w:r>
      <w:r>
        <w:rPr>
          <w:sz w:val="24"/>
          <w:szCs w:val="24"/>
        </w:rPr>
        <w:t>Multiplexing</w:t>
      </w:r>
      <w:r>
        <w:rPr>
          <w:spacing w:val="1"/>
          <w:sz w:val="24"/>
          <w:szCs w:val="24"/>
        </w:rPr>
        <w:t xml:space="preserve"> </w:t>
      </w:r>
      <w:r>
        <w:rPr>
          <w:sz w:val="24"/>
          <w:szCs w:val="24"/>
        </w:rPr>
        <w:t>(TDM): TDM</w:t>
      </w:r>
      <w:r>
        <w:rPr>
          <w:spacing w:val="1"/>
          <w:sz w:val="24"/>
          <w:szCs w:val="24"/>
        </w:rPr>
        <w:t xml:space="preserve"> </w:t>
      </w:r>
      <w:r>
        <w:rPr>
          <w:sz w:val="24"/>
          <w:szCs w:val="24"/>
        </w:rPr>
        <w:t>is</w:t>
      </w:r>
      <w:r>
        <w:rPr>
          <w:spacing w:val="1"/>
          <w:sz w:val="24"/>
          <w:szCs w:val="24"/>
        </w:rPr>
        <w:t xml:space="preserve"> </w:t>
      </w:r>
      <w:r>
        <w:rPr>
          <w:sz w:val="24"/>
          <w:szCs w:val="24"/>
        </w:rPr>
        <w:t>a</w:t>
      </w:r>
      <w:r>
        <w:rPr>
          <w:spacing w:val="1"/>
          <w:sz w:val="24"/>
          <w:szCs w:val="24"/>
        </w:rPr>
        <w:t xml:space="preserve"> </w:t>
      </w:r>
      <w:r>
        <w:rPr>
          <w:sz w:val="24"/>
          <w:szCs w:val="24"/>
        </w:rPr>
        <w:t>technique</w:t>
      </w:r>
      <w:r>
        <w:rPr>
          <w:spacing w:val="1"/>
          <w:sz w:val="24"/>
          <w:szCs w:val="24"/>
        </w:rPr>
        <w:t xml:space="preserve"> </w:t>
      </w:r>
      <w:r>
        <w:rPr>
          <w:sz w:val="24"/>
          <w:szCs w:val="24"/>
        </w:rPr>
        <w:t>where</w:t>
      </w:r>
      <w:r>
        <w:rPr>
          <w:spacing w:val="1"/>
          <w:sz w:val="24"/>
          <w:szCs w:val="24"/>
        </w:rPr>
        <w:t xml:space="preserve"> </w:t>
      </w:r>
      <w:r>
        <w:rPr>
          <w:sz w:val="24"/>
          <w:szCs w:val="24"/>
        </w:rPr>
        <w:t>multiple</w:t>
      </w:r>
      <w:r>
        <w:rPr>
          <w:spacing w:val="1"/>
          <w:sz w:val="24"/>
          <w:szCs w:val="24"/>
        </w:rPr>
        <w:t xml:space="preserve"> </w:t>
      </w:r>
      <w:r>
        <w:rPr>
          <w:sz w:val="24"/>
          <w:szCs w:val="24"/>
        </w:rPr>
        <w:t>signals</w:t>
      </w:r>
      <w:r>
        <w:rPr>
          <w:spacing w:val="1"/>
          <w:sz w:val="24"/>
          <w:szCs w:val="24"/>
        </w:rPr>
        <w:t xml:space="preserve"> </w:t>
      </w:r>
      <w:r>
        <w:rPr>
          <w:sz w:val="24"/>
          <w:szCs w:val="24"/>
        </w:rPr>
        <w:t>are</w:t>
      </w:r>
      <w:r>
        <w:rPr>
          <w:spacing w:val="1"/>
          <w:sz w:val="24"/>
          <w:szCs w:val="24"/>
        </w:rPr>
        <w:t xml:space="preserve"> </w:t>
      </w:r>
      <w:r>
        <w:rPr>
          <w:sz w:val="24"/>
          <w:szCs w:val="24"/>
        </w:rPr>
        <w:t>transmitted one after the other over a single channel. Each signal is assigned a time slot or</w:t>
      </w:r>
      <w:r>
        <w:rPr>
          <w:spacing w:val="1"/>
          <w:sz w:val="24"/>
          <w:szCs w:val="24"/>
        </w:rPr>
        <w:t xml:space="preserve"> </w:t>
      </w:r>
      <w:r>
        <w:rPr>
          <w:sz w:val="24"/>
          <w:szCs w:val="24"/>
        </w:rPr>
        <w:t>time</w:t>
      </w:r>
      <w:r>
        <w:rPr>
          <w:spacing w:val="3"/>
          <w:sz w:val="24"/>
          <w:szCs w:val="24"/>
        </w:rPr>
        <w:t xml:space="preserve"> </w:t>
      </w:r>
      <w:r>
        <w:rPr>
          <w:sz w:val="24"/>
          <w:szCs w:val="24"/>
        </w:rPr>
        <w:t>interval,</w:t>
      </w:r>
      <w:r>
        <w:rPr>
          <w:spacing w:val="2"/>
          <w:sz w:val="24"/>
          <w:szCs w:val="24"/>
        </w:rPr>
        <w:t xml:space="preserve"> </w:t>
      </w:r>
      <w:r>
        <w:rPr>
          <w:sz w:val="24"/>
          <w:szCs w:val="24"/>
        </w:rPr>
        <w:t>and</w:t>
      </w:r>
      <w:r>
        <w:rPr>
          <w:spacing w:val="1"/>
          <w:sz w:val="24"/>
          <w:szCs w:val="24"/>
        </w:rPr>
        <w:t xml:space="preserve"> </w:t>
      </w:r>
      <w:r>
        <w:rPr>
          <w:sz w:val="24"/>
          <w:szCs w:val="24"/>
        </w:rPr>
        <w:t>the</w:t>
      </w:r>
      <w:r>
        <w:rPr>
          <w:spacing w:val="-1"/>
          <w:sz w:val="24"/>
          <w:szCs w:val="24"/>
        </w:rPr>
        <w:t xml:space="preserve"> </w:t>
      </w:r>
      <w:r>
        <w:rPr>
          <w:sz w:val="24"/>
          <w:szCs w:val="24"/>
        </w:rPr>
        <w:t>channel</w:t>
      </w:r>
      <w:r>
        <w:rPr>
          <w:spacing w:val="-5"/>
          <w:sz w:val="24"/>
          <w:szCs w:val="24"/>
        </w:rPr>
        <w:t xml:space="preserve"> </w:t>
      </w:r>
      <w:r>
        <w:rPr>
          <w:sz w:val="24"/>
          <w:szCs w:val="24"/>
        </w:rPr>
        <w:t>is</w:t>
      </w:r>
      <w:r>
        <w:rPr>
          <w:spacing w:val="2"/>
          <w:sz w:val="24"/>
          <w:szCs w:val="24"/>
        </w:rPr>
        <w:t xml:space="preserve"> </w:t>
      </w:r>
      <w:r>
        <w:rPr>
          <w:sz w:val="24"/>
          <w:szCs w:val="24"/>
        </w:rPr>
        <w:t>shared among the</w:t>
      </w:r>
      <w:r>
        <w:rPr>
          <w:spacing w:val="-1"/>
          <w:sz w:val="24"/>
          <w:szCs w:val="24"/>
        </w:rPr>
        <w:t xml:space="preserve"> </w:t>
      </w:r>
      <w:r>
        <w:rPr>
          <w:sz w:val="24"/>
          <w:szCs w:val="24"/>
        </w:rPr>
        <w:t>signals</w:t>
      </w:r>
      <w:r>
        <w:rPr>
          <w:spacing w:val="2"/>
          <w:sz w:val="24"/>
          <w:szCs w:val="24"/>
        </w:rPr>
        <w:t xml:space="preserve"> </w:t>
      </w:r>
      <w:r>
        <w:rPr>
          <w:sz w:val="24"/>
          <w:szCs w:val="24"/>
        </w:rPr>
        <w:t>in</w:t>
      </w:r>
      <w:r>
        <w:rPr>
          <w:spacing w:val="-5"/>
          <w:sz w:val="24"/>
          <w:szCs w:val="24"/>
        </w:rPr>
        <w:t xml:space="preserve"> </w:t>
      </w:r>
      <w:r>
        <w:rPr>
          <w:sz w:val="24"/>
          <w:szCs w:val="24"/>
        </w:rPr>
        <w:t>a</w:t>
      </w:r>
      <w:r>
        <w:rPr>
          <w:spacing w:val="-1"/>
          <w:sz w:val="24"/>
          <w:szCs w:val="24"/>
        </w:rPr>
        <w:t xml:space="preserve"> </w:t>
      </w:r>
      <w:r>
        <w:rPr>
          <w:sz w:val="24"/>
          <w:szCs w:val="24"/>
        </w:rPr>
        <w:t>cyclical</w:t>
      </w:r>
      <w:r>
        <w:rPr>
          <w:spacing w:val="-4"/>
          <w:sz w:val="24"/>
          <w:szCs w:val="24"/>
        </w:rPr>
        <w:t xml:space="preserve"> </w:t>
      </w:r>
      <w:r>
        <w:rPr>
          <w:sz w:val="24"/>
          <w:szCs w:val="24"/>
        </w:rPr>
        <w:t>manner.</w:t>
      </w:r>
    </w:p>
    <w:p w14:paraId="5495BE3B" w14:textId="77777777" w:rsidR="00EB16DF" w:rsidRDefault="00000000">
      <w:pPr>
        <w:pStyle w:val="ListParagraph"/>
        <w:numPr>
          <w:ilvl w:val="0"/>
          <w:numId w:val="3"/>
        </w:numPr>
        <w:tabs>
          <w:tab w:val="left" w:pos="919"/>
        </w:tabs>
        <w:spacing w:line="360" w:lineRule="auto"/>
        <w:ind w:right="516"/>
        <w:jc w:val="both"/>
        <w:rPr>
          <w:sz w:val="24"/>
          <w:szCs w:val="24"/>
        </w:rPr>
      </w:pPr>
      <w:r>
        <w:rPr>
          <w:sz w:val="24"/>
          <w:szCs w:val="24"/>
        </w:rPr>
        <w:t>Frequency Division Multiplexing (FDM): FDM is a technique where multiple signals are</w:t>
      </w:r>
      <w:r>
        <w:rPr>
          <w:spacing w:val="1"/>
          <w:sz w:val="24"/>
          <w:szCs w:val="24"/>
        </w:rPr>
        <w:t xml:space="preserve"> </w:t>
      </w:r>
      <w:r>
        <w:rPr>
          <w:sz w:val="24"/>
          <w:szCs w:val="24"/>
        </w:rPr>
        <w:t>transmitted simultaneously over a single channel by dividing the frequency spectrum of the</w:t>
      </w:r>
      <w:r>
        <w:rPr>
          <w:spacing w:val="1"/>
          <w:sz w:val="24"/>
          <w:szCs w:val="24"/>
        </w:rPr>
        <w:t xml:space="preserve"> </w:t>
      </w:r>
      <w:r>
        <w:rPr>
          <w:sz w:val="24"/>
          <w:szCs w:val="24"/>
        </w:rPr>
        <w:t>channel</w:t>
      </w:r>
      <w:r>
        <w:rPr>
          <w:spacing w:val="-5"/>
          <w:sz w:val="24"/>
          <w:szCs w:val="24"/>
        </w:rPr>
        <w:t xml:space="preserve"> </w:t>
      </w:r>
      <w:r>
        <w:rPr>
          <w:sz w:val="24"/>
          <w:szCs w:val="24"/>
        </w:rPr>
        <w:t>into</w:t>
      </w:r>
      <w:r>
        <w:rPr>
          <w:spacing w:val="4"/>
          <w:sz w:val="24"/>
          <w:szCs w:val="24"/>
        </w:rPr>
        <w:t xml:space="preserve"> </w:t>
      </w:r>
      <w:r>
        <w:rPr>
          <w:sz w:val="24"/>
          <w:szCs w:val="24"/>
        </w:rPr>
        <w:t>multiple</w:t>
      </w:r>
      <w:r>
        <w:rPr>
          <w:spacing w:val="3"/>
          <w:sz w:val="24"/>
          <w:szCs w:val="24"/>
        </w:rPr>
        <w:t xml:space="preserve"> </w:t>
      </w:r>
      <w:r>
        <w:rPr>
          <w:sz w:val="24"/>
          <w:szCs w:val="24"/>
        </w:rPr>
        <w:t>frequency bands,</w:t>
      </w:r>
      <w:r>
        <w:rPr>
          <w:spacing w:val="2"/>
          <w:sz w:val="24"/>
          <w:szCs w:val="24"/>
        </w:rPr>
        <w:t xml:space="preserve"> </w:t>
      </w:r>
      <w:r>
        <w:rPr>
          <w:sz w:val="24"/>
          <w:szCs w:val="24"/>
        </w:rPr>
        <w:t>each</w:t>
      </w:r>
      <w:r>
        <w:rPr>
          <w:spacing w:val="-4"/>
          <w:sz w:val="24"/>
          <w:szCs w:val="24"/>
        </w:rPr>
        <w:t xml:space="preserve"> </w:t>
      </w:r>
      <w:r>
        <w:rPr>
          <w:sz w:val="24"/>
          <w:szCs w:val="24"/>
        </w:rPr>
        <w:t>band carrying a</w:t>
      </w:r>
      <w:r>
        <w:rPr>
          <w:spacing w:val="-1"/>
          <w:sz w:val="24"/>
          <w:szCs w:val="24"/>
        </w:rPr>
        <w:t xml:space="preserve"> </w:t>
      </w:r>
      <w:r>
        <w:rPr>
          <w:sz w:val="24"/>
          <w:szCs w:val="24"/>
        </w:rPr>
        <w:t>different</w:t>
      </w:r>
      <w:r>
        <w:rPr>
          <w:spacing w:val="4"/>
          <w:sz w:val="24"/>
          <w:szCs w:val="24"/>
        </w:rPr>
        <w:t xml:space="preserve"> </w:t>
      </w:r>
      <w:r>
        <w:rPr>
          <w:sz w:val="24"/>
          <w:szCs w:val="24"/>
        </w:rPr>
        <w:t>signal.</w:t>
      </w:r>
    </w:p>
    <w:p w14:paraId="0FAFC716" w14:textId="77777777" w:rsidR="00EB16DF" w:rsidRDefault="00EB16DF">
      <w:pPr>
        <w:pStyle w:val="ListParagraph"/>
        <w:tabs>
          <w:tab w:val="left" w:pos="919"/>
        </w:tabs>
        <w:spacing w:line="360" w:lineRule="auto"/>
        <w:ind w:left="634" w:right="516" w:firstLine="0"/>
        <w:jc w:val="both"/>
        <w:rPr>
          <w:sz w:val="24"/>
          <w:szCs w:val="24"/>
        </w:rPr>
      </w:pPr>
    </w:p>
    <w:p w14:paraId="65754ED0" w14:textId="77777777" w:rsidR="00EB16DF" w:rsidRDefault="00000000">
      <w:pPr>
        <w:pStyle w:val="Heading1"/>
        <w:numPr>
          <w:ilvl w:val="0"/>
          <w:numId w:val="2"/>
        </w:numPr>
        <w:tabs>
          <w:tab w:val="left" w:pos="447"/>
        </w:tabs>
        <w:spacing w:line="360" w:lineRule="auto"/>
        <w:ind w:hanging="234"/>
        <w:jc w:val="both"/>
        <w:rPr>
          <w:sz w:val="24"/>
          <w:szCs w:val="24"/>
        </w:rPr>
      </w:pPr>
      <w:r>
        <w:rPr>
          <w:sz w:val="24"/>
          <w:szCs w:val="24"/>
        </w:rPr>
        <w:t>4:1</w:t>
      </w:r>
      <w:r>
        <w:rPr>
          <w:spacing w:val="-4"/>
          <w:sz w:val="24"/>
          <w:szCs w:val="24"/>
        </w:rPr>
        <w:t xml:space="preserve"> </w:t>
      </w:r>
      <w:r>
        <w:rPr>
          <w:sz w:val="24"/>
          <w:szCs w:val="24"/>
        </w:rPr>
        <w:t>Multiplexer</w:t>
      </w:r>
    </w:p>
    <w:p w14:paraId="605D67C3" w14:textId="77777777" w:rsidR="00EB16DF" w:rsidRDefault="00000000">
      <w:pPr>
        <w:pStyle w:val="BodyText"/>
        <w:spacing w:before="4" w:line="360" w:lineRule="auto"/>
        <w:ind w:left="213" w:right="514"/>
        <w:jc w:val="both"/>
      </w:pPr>
      <w:r>
        <w:rPr>
          <w:noProof/>
        </w:rPr>
        <w:drawing>
          <wp:anchor distT="0" distB="0" distL="0" distR="0" simplePos="0" relativeHeight="251659264" behindDoc="1" locked="0" layoutInCell="1" allowOverlap="1" wp14:anchorId="42658D4A" wp14:editId="4CEA26A6">
            <wp:simplePos x="0" y="0"/>
            <wp:positionH relativeFrom="page">
              <wp:posOffset>4379595</wp:posOffset>
            </wp:positionH>
            <wp:positionV relativeFrom="paragraph">
              <wp:posOffset>709930</wp:posOffset>
            </wp:positionV>
            <wp:extent cx="1753235" cy="152146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8" cstate="print"/>
                    <a:stretch>
                      <a:fillRect/>
                    </a:stretch>
                  </pic:blipFill>
                  <pic:spPr>
                    <a:xfrm>
                      <a:off x="0" y="0"/>
                      <a:ext cx="1753433" cy="1521413"/>
                    </a:xfrm>
                    <a:prstGeom prst="rect">
                      <a:avLst/>
                    </a:prstGeom>
                  </pic:spPr>
                </pic:pic>
              </a:graphicData>
            </a:graphic>
          </wp:anchor>
        </w:drawing>
      </w:r>
      <w:r>
        <w:rPr>
          <w:spacing w:val="-1"/>
        </w:rPr>
        <w:t xml:space="preserve">A 4 to 1 </w:t>
      </w:r>
      <w:hyperlink r:id="rId9">
        <w:r>
          <w:rPr>
            <w:spacing w:val="-1"/>
          </w:rPr>
          <w:t xml:space="preserve">MUX </w:t>
        </w:r>
      </w:hyperlink>
      <w:r>
        <w:rPr>
          <w:spacing w:val="-1"/>
        </w:rPr>
        <w:t xml:space="preserve">contains “FOUR” input lines and these are A,B,C and D two selected lines S0 and </w:t>
      </w:r>
      <w:r>
        <w:t>S1</w:t>
      </w:r>
      <w:r>
        <w:rPr>
          <w:spacing w:val="1"/>
        </w:rPr>
        <w:t xml:space="preserve"> </w:t>
      </w:r>
      <w:r>
        <w:t>and one output Z-line. Selected lines S0 and S1 select one of the four input lines to connect the</w:t>
      </w:r>
      <w:r>
        <w:rPr>
          <w:spacing w:val="1"/>
        </w:rPr>
        <w:t xml:space="preserve"> </w:t>
      </w:r>
      <w:r>
        <w:rPr>
          <w:spacing w:val="-1"/>
        </w:rPr>
        <w:t>outgoing</w:t>
      </w:r>
      <w:r>
        <w:rPr>
          <w:spacing w:val="-8"/>
        </w:rPr>
        <w:t xml:space="preserve"> </w:t>
      </w:r>
      <w:r>
        <w:rPr>
          <w:spacing w:val="-1"/>
        </w:rPr>
        <w:t>line.</w:t>
      </w:r>
      <w:r>
        <w:rPr>
          <w:spacing w:val="-10"/>
        </w:rPr>
        <w:t xml:space="preserve"> </w:t>
      </w:r>
      <w:r>
        <w:rPr>
          <w:spacing w:val="-1"/>
        </w:rPr>
        <w:t>The</w:t>
      </w:r>
      <w:r>
        <w:rPr>
          <w:spacing w:val="-9"/>
        </w:rPr>
        <w:t xml:space="preserve"> </w:t>
      </w:r>
      <w:r>
        <w:rPr>
          <w:spacing w:val="-1"/>
        </w:rPr>
        <w:t>figure</w:t>
      </w:r>
      <w:r>
        <w:rPr>
          <w:spacing w:val="-13"/>
        </w:rPr>
        <w:t xml:space="preserve"> </w:t>
      </w:r>
      <w:r>
        <w:rPr>
          <w:spacing w:val="-1"/>
        </w:rPr>
        <w:t>below</w:t>
      </w:r>
      <w:r>
        <w:rPr>
          <w:spacing w:val="-13"/>
        </w:rPr>
        <w:t xml:space="preserve"> </w:t>
      </w:r>
      <w:r>
        <w:rPr>
          <w:spacing w:val="-1"/>
        </w:rPr>
        <w:t>shows</w:t>
      </w:r>
      <w:r>
        <w:rPr>
          <w:spacing w:val="-15"/>
        </w:rPr>
        <w:t xml:space="preserve"> </w:t>
      </w:r>
      <w:r>
        <w:rPr>
          <w:spacing w:val="-1"/>
        </w:rPr>
        <w:t>a</w:t>
      </w:r>
      <w:r>
        <w:rPr>
          <w:spacing w:val="-13"/>
        </w:rPr>
        <w:t xml:space="preserve"> </w:t>
      </w:r>
      <w:r>
        <w:rPr>
          <w:spacing w:val="-1"/>
        </w:rPr>
        <w:t>4</w:t>
      </w:r>
      <w:r>
        <w:rPr>
          <w:spacing w:val="-17"/>
        </w:rPr>
        <w:t xml:space="preserve"> </w:t>
      </w:r>
      <w:r>
        <w:rPr>
          <w:spacing w:val="-1"/>
        </w:rPr>
        <w:t>to</w:t>
      </w:r>
      <w:r>
        <w:rPr>
          <w:spacing w:val="-12"/>
        </w:rPr>
        <w:t xml:space="preserve"> </w:t>
      </w:r>
      <w:r>
        <w:rPr>
          <w:spacing w:val="-1"/>
        </w:rPr>
        <w:t>1</w:t>
      </w:r>
      <w:r>
        <w:rPr>
          <w:spacing w:val="-17"/>
        </w:rPr>
        <w:t xml:space="preserve"> </w:t>
      </w:r>
      <w:r>
        <w:rPr>
          <w:spacing w:val="-1"/>
        </w:rPr>
        <w:t>MUX</w:t>
      </w:r>
      <w:r>
        <w:rPr>
          <w:spacing w:val="-13"/>
        </w:rPr>
        <w:t xml:space="preserve"> </w:t>
      </w:r>
      <w:r>
        <w:rPr>
          <w:spacing w:val="-1"/>
        </w:rPr>
        <w:t>block</w:t>
      </w:r>
      <w:r>
        <w:rPr>
          <w:spacing w:val="-12"/>
        </w:rPr>
        <w:t xml:space="preserve"> </w:t>
      </w:r>
      <w:r>
        <w:rPr>
          <w:spacing w:val="-1"/>
        </w:rPr>
        <w:t>diagram</w:t>
      </w:r>
      <w:r>
        <w:rPr>
          <w:spacing w:val="-22"/>
        </w:rPr>
        <w:t xml:space="preserve"> </w:t>
      </w:r>
      <w:r>
        <w:rPr>
          <w:spacing w:val="-1"/>
        </w:rPr>
        <w:t>where,</w:t>
      </w:r>
      <w:r>
        <w:rPr>
          <w:spacing w:val="-10"/>
        </w:rPr>
        <w:t xml:space="preserve"> </w:t>
      </w:r>
      <w:r>
        <w:rPr>
          <w:spacing w:val="-1"/>
        </w:rPr>
        <w:t>the</w:t>
      </w:r>
      <w:r>
        <w:rPr>
          <w:spacing w:val="-13"/>
        </w:rPr>
        <w:t xml:space="preserve"> </w:t>
      </w:r>
      <w:r>
        <w:rPr>
          <w:spacing w:val="-1"/>
        </w:rPr>
        <w:t>multiplexer</w:t>
      </w:r>
      <w:r>
        <w:rPr>
          <w:spacing w:val="-11"/>
        </w:rPr>
        <w:t xml:space="preserve"> </w:t>
      </w:r>
      <w:r>
        <w:t>determines</w:t>
      </w:r>
      <w:r>
        <w:rPr>
          <w:spacing w:val="-57"/>
        </w:rPr>
        <w:t xml:space="preserve"> </w:t>
      </w:r>
      <w:r>
        <w:t>the</w:t>
      </w:r>
      <w:r>
        <w:rPr>
          <w:spacing w:val="9"/>
        </w:rPr>
        <w:t xml:space="preserve"> </w:t>
      </w:r>
      <w:r>
        <w:t>input</w:t>
      </w:r>
      <w:r>
        <w:rPr>
          <w:spacing w:val="15"/>
        </w:rPr>
        <w:t xml:space="preserve"> </w:t>
      </w:r>
      <w:r>
        <w:t>by</w:t>
      </w:r>
      <w:r>
        <w:rPr>
          <w:spacing w:val="2"/>
        </w:rPr>
        <w:t xml:space="preserve"> </w:t>
      </w:r>
      <w:r>
        <w:t>the</w:t>
      </w:r>
      <w:r>
        <w:rPr>
          <w:spacing w:val="9"/>
        </w:rPr>
        <w:t xml:space="preserve"> </w:t>
      </w:r>
      <w:r>
        <w:t>selected</w:t>
      </w:r>
      <w:r>
        <w:rPr>
          <w:spacing w:val="11"/>
        </w:rPr>
        <w:t xml:space="preserve"> </w:t>
      </w:r>
      <w:r>
        <w:t>line.Following</w:t>
      </w:r>
      <w:r>
        <w:rPr>
          <w:spacing w:val="15"/>
        </w:rPr>
        <w:t xml:space="preserve"> </w:t>
      </w:r>
      <w:r>
        <w:t>is</w:t>
      </w:r>
      <w:r>
        <w:rPr>
          <w:spacing w:val="9"/>
        </w:rPr>
        <w:t xml:space="preserve"> </w:t>
      </w:r>
      <w:r>
        <w:t>the</w:t>
      </w:r>
      <w:r>
        <w:rPr>
          <w:spacing w:val="9"/>
        </w:rPr>
        <w:t xml:space="preserve"> </w:t>
      </w:r>
      <w:r>
        <w:t>block</w:t>
      </w:r>
    </w:p>
    <w:p w14:paraId="7A629ABF" w14:textId="77777777" w:rsidR="00EB16DF" w:rsidRDefault="00000000">
      <w:pPr>
        <w:pStyle w:val="BodyText"/>
        <w:spacing w:line="360" w:lineRule="auto"/>
        <w:ind w:left="213" w:right="5127"/>
        <w:jc w:val="both"/>
      </w:pPr>
      <w:r>
        <w:t>diagram for</w:t>
      </w:r>
      <w:r>
        <w:rPr>
          <w:spacing w:val="1"/>
        </w:rPr>
        <w:t xml:space="preserve"> </w:t>
      </w:r>
      <w:r>
        <w:t>4x1 MUX.Configuration of selection</w:t>
      </w:r>
      <w:r>
        <w:rPr>
          <w:spacing w:val="1"/>
        </w:rPr>
        <w:t xml:space="preserve"> </w:t>
      </w:r>
      <w:r>
        <w:t>lines(S1,S0)</w:t>
      </w:r>
      <w:r>
        <w:rPr>
          <w:spacing w:val="1"/>
        </w:rPr>
        <w:t xml:space="preserve"> </w:t>
      </w:r>
      <w:r>
        <w:t>will</w:t>
      </w:r>
      <w:r>
        <w:rPr>
          <w:spacing w:val="-3"/>
        </w:rPr>
        <w:t xml:space="preserve"> </w:t>
      </w:r>
      <w:r>
        <w:t>determine</w:t>
      </w:r>
      <w:r>
        <w:rPr>
          <w:spacing w:val="-1"/>
        </w:rPr>
        <w:t xml:space="preserve"> </w:t>
      </w:r>
      <w:r>
        <w:t>the output of</w:t>
      </w:r>
      <w:r>
        <w:rPr>
          <w:spacing w:val="-7"/>
        </w:rPr>
        <w:t xml:space="preserve"> </w:t>
      </w:r>
      <w:r>
        <w:t>the MUX.</w:t>
      </w:r>
    </w:p>
    <w:p w14:paraId="33D79BB5" w14:textId="77777777" w:rsidR="00EB16DF" w:rsidRDefault="00000000">
      <w:pPr>
        <w:pStyle w:val="BodyText"/>
        <w:spacing w:line="360" w:lineRule="auto"/>
        <w:ind w:left="213" w:right="5127"/>
        <w:jc w:val="both"/>
      </w:pPr>
      <w:r>
        <w:t>The following is figure of a 4:1 representation.</w:t>
      </w:r>
    </w:p>
    <w:p w14:paraId="717D2E37" w14:textId="77777777" w:rsidR="00EB16DF" w:rsidRDefault="00EB16DF">
      <w:pPr>
        <w:pStyle w:val="BodyText"/>
        <w:spacing w:line="360" w:lineRule="auto"/>
      </w:pPr>
    </w:p>
    <w:p w14:paraId="6A62EE69" w14:textId="77777777" w:rsidR="00EB16DF" w:rsidRDefault="00EB16DF">
      <w:pPr>
        <w:pStyle w:val="BodyText"/>
        <w:spacing w:line="360" w:lineRule="auto"/>
      </w:pPr>
    </w:p>
    <w:p w14:paraId="70612ADA" w14:textId="77777777" w:rsidR="00EB16DF" w:rsidRDefault="00EB16DF">
      <w:pPr>
        <w:pStyle w:val="BodyText"/>
        <w:spacing w:line="360" w:lineRule="auto"/>
      </w:pPr>
    </w:p>
    <w:p w14:paraId="5AB5DEEF" w14:textId="77777777" w:rsidR="00EB16DF" w:rsidRDefault="00EB16DF">
      <w:pPr>
        <w:pStyle w:val="BodyText"/>
        <w:spacing w:line="360" w:lineRule="auto"/>
      </w:pPr>
    </w:p>
    <w:p w14:paraId="0E366CD7" w14:textId="77777777" w:rsidR="00EB16DF" w:rsidRDefault="00EB16DF">
      <w:pPr>
        <w:pStyle w:val="BodyText"/>
        <w:spacing w:line="360" w:lineRule="auto"/>
      </w:pPr>
    </w:p>
    <w:p w14:paraId="58FA2ACD" w14:textId="77777777" w:rsidR="00EB16DF" w:rsidRDefault="00EB16DF">
      <w:pPr>
        <w:pStyle w:val="BodyText"/>
        <w:spacing w:line="360" w:lineRule="auto"/>
      </w:pPr>
    </w:p>
    <w:p w14:paraId="1048EB3E" w14:textId="77777777" w:rsidR="00EB16DF" w:rsidRDefault="00EB16DF">
      <w:pPr>
        <w:spacing w:line="360" w:lineRule="auto"/>
        <w:rPr>
          <w:sz w:val="24"/>
          <w:szCs w:val="24"/>
        </w:rPr>
        <w:sectPr w:rsidR="00EB16DF">
          <w:pgSz w:w="11910" w:h="16840"/>
          <w:pgMar w:top="1040" w:right="6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8756B29" w14:textId="77777777" w:rsidR="00EB16DF" w:rsidRDefault="00000000">
      <w:pPr>
        <w:pStyle w:val="Heading1"/>
        <w:numPr>
          <w:ilvl w:val="1"/>
          <w:numId w:val="4"/>
        </w:numPr>
        <w:tabs>
          <w:tab w:val="left" w:pos="723"/>
        </w:tabs>
        <w:spacing w:before="228" w:line="360" w:lineRule="auto"/>
        <w:ind w:hanging="510"/>
        <w:rPr>
          <w:sz w:val="24"/>
          <w:szCs w:val="24"/>
        </w:rPr>
      </w:pPr>
      <w:r>
        <w:rPr>
          <w:sz w:val="24"/>
          <w:szCs w:val="24"/>
        </w:rPr>
        <w:lastRenderedPageBreak/>
        <w:t>Truth</w:t>
      </w:r>
      <w:r>
        <w:rPr>
          <w:spacing w:val="-13"/>
          <w:sz w:val="24"/>
          <w:szCs w:val="24"/>
        </w:rPr>
        <w:t xml:space="preserve"> </w:t>
      </w:r>
      <w:r>
        <w:rPr>
          <w:sz w:val="24"/>
          <w:szCs w:val="24"/>
        </w:rPr>
        <w:t>table:</w:t>
      </w:r>
    </w:p>
    <w:p w14:paraId="2B9CE23B" w14:textId="77777777" w:rsidR="00EB16DF" w:rsidRDefault="00000000">
      <w:pPr>
        <w:pStyle w:val="BodyText"/>
        <w:spacing w:line="360" w:lineRule="auto"/>
        <w:ind w:left="275"/>
      </w:pPr>
      <w:r>
        <w:t>For</w:t>
      </w:r>
      <w:r>
        <w:rPr>
          <w:spacing w:val="-6"/>
        </w:rPr>
        <w:t xml:space="preserve"> </w:t>
      </w:r>
      <w:r>
        <w:t>input</w:t>
      </w:r>
      <w:r>
        <w:rPr>
          <w:spacing w:val="7"/>
        </w:rPr>
        <w:t xml:space="preserve"> </w:t>
      </w:r>
      <w:r>
        <w:t>lines</w:t>
      </w:r>
      <w:r>
        <w:rPr>
          <w:spacing w:val="-5"/>
        </w:rPr>
        <w:t xml:space="preserve"> </w:t>
      </w:r>
      <w:r>
        <w:t>S1</w:t>
      </w:r>
      <w:r>
        <w:rPr>
          <w:spacing w:val="-3"/>
        </w:rPr>
        <w:t xml:space="preserve"> </w:t>
      </w:r>
      <w:r>
        <w:t>and</w:t>
      </w:r>
      <w:r>
        <w:rPr>
          <w:spacing w:val="-2"/>
        </w:rPr>
        <w:t xml:space="preserve"> </w:t>
      </w:r>
      <w:r>
        <w:t>S0,following</w:t>
      </w:r>
      <w:r>
        <w:rPr>
          <w:spacing w:val="1"/>
        </w:rPr>
        <w:t xml:space="preserve"> </w:t>
      </w:r>
      <w:r>
        <w:t>is</w:t>
      </w:r>
      <w:r>
        <w:rPr>
          <w:spacing w:val="-5"/>
        </w:rPr>
        <w:t xml:space="preserve"> </w:t>
      </w:r>
      <w:r>
        <w:t>the</w:t>
      </w:r>
      <w:r>
        <w:rPr>
          <w:spacing w:val="-4"/>
        </w:rPr>
        <w:t xml:space="preserve"> </w:t>
      </w:r>
      <w:r>
        <w:t>truth</w:t>
      </w:r>
      <w:r>
        <w:rPr>
          <w:spacing w:val="-12"/>
        </w:rPr>
        <w:t xml:space="preserve"> </w:t>
      </w:r>
      <w:r>
        <w:t>table:</w:t>
      </w:r>
    </w:p>
    <w:p w14:paraId="3C9FBF36" w14:textId="77777777" w:rsidR="00EB16DF" w:rsidRDefault="00000000">
      <w:pPr>
        <w:pStyle w:val="BodyText"/>
        <w:spacing w:before="8" w:line="360" w:lineRule="auto"/>
      </w:pPr>
      <w:r>
        <w:br w:type="column"/>
      </w:r>
    </w:p>
    <w:p w14:paraId="577742EC" w14:textId="77777777" w:rsidR="00EB16DF" w:rsidRDefault="00EB16DF">
      <w:pPr>
        <w:spacing w:line="360" w:lineRule="auto"/>
        <w:rPr>
          <w:sz w:val="24"/>
          <w:szCs w:val="24"/>
        </w:rPr>
        <w:sectPr w:rsidR="00EB16DF">
          <w:type w:val="continuous"/>
          <w:pgSz w:w="11910" w:h="16840"/>
          <w:pgMar w:top="1120" w:right="620" w:bottom="280" w:left="9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5368" w:space="40"/>
            <w:col w:w="4962"/>
          </w:cols>
        </w:sectPr>
      </w:pPr>
    </w:p>
    <w:p w14:paraId="154F3C71" w14:textId="77777777" w:rsidR="00EB16DF" w:rsidRDefault="00EB16DF">
      <w:pPr>
        <w:pStyle w:val="BodyText"/>
        <w:spacing w:before="5" w:line="360" w:lineRule="auto"/>
        <w:rPr>
          <w:i/>
        </w:rPr>
      </w:pPr>
    </w:p>
    <w:tbl>
      <w:tblPr>
        <w:tblStyle w:val="TableGrid"/>
        <w:tblW w:w="0" w:type="auto"/>
        <w:tblInd w:w="1468" w:type="dxa"/>
        <w:tblLook w:val="04A0" w:firstRow="1" w:lastRow="0" w:firstColumn="1" w:lastColumn="0" w:noHBand="0" w:noVBand="1"/>
      </w:tblPr>
      <w:tblGrid>
        <w:gridCol w:w="2060"/>
        <w:gridCol w:w="2250"/>
        <w:gridCol w:w="2060"/>
      </w:tblGrid>
      <w:tr w:rsidR="00EB16DF" w14:paraId="67E7E936" w14:textId="77777777">
        <w:tc>
          <w:tcPr>
            <w:tcW w:w="2060" w:type="dxa"/>
          </w:tcPr>
          <w:p w14:paraId="1BCE7353" w14:textId="77777777" w:rsidR="00EB16DF" w:rsidRDefault="00000000">
            <w:pPr>
              <w:pStyle w:val="BodyText"/>
              <w:spacing w:line="360" w:lineRule="auto"/>
              <w:jc w:val="center"/>
              <w:rPr>
                <w:b/>
                <w:bCs/>
                <w:vertAlign w:val="subscript"/>
              </w:rPr>
            </w:pPr>
            <w:r>
              <w:rPr>
                <w:b/>
                <w:bCs/>
              </w:rPr>
              <w:t>S</w:t>
            </w:r>
            <w:r>
              <w:rPr>
                <w:b/>
                <w:bCs/>
                <w:vertAlign w:val="subscript"/>
              </w:rPr>
              <w:t>1</w:t>
            </w:r>
          </w:p>
        </w:tc>
        <w:tc>
          <w:tcPr>
            <w:tcW w:w="2250" w:type="dxa"/>
          </w:tcPr>
          <w:p w14:paraId="5A2AFA70" w14:textId="77777777" w:rsidR="00EB16DF" w:rsidRDefault="00000000">
            <w:pPr>
              <w:pStyle w:val="BodyText"/>
              <w:spacing w:line="360" w:lineRule="auto"/>
              <w:jc w:val="center"/>
              <w:rPr>
                <w:b/>
                <w:bCs/>
                <w:vertAlign w:val="subscript"/>
              </w:rPr>
            </w:pPr>
            <w:r>
              <w:rPr>
                <w:b/>
                <w:bCs/>
              </w:rPr>
              <w:t>S</w:t>
            </w:r>
            <w:r>
              <w:rPr>
                <w:b/>
                <w:bCs/>
                <w:vertAlign w:val="subscript"/>
              </w:rPr>
              <w:t>0</w:t>
            </w:r>
          </w:p>
        </w:tc>
        <w:tc>
          <w:tcPr>
            <w:tcW w:w="2060" w:type="dxa"/>
          </w:tcPr>
          <w:p w14:paraId="3DD678DF" w14:textId="77777777" w:rsidR="00EB16DF" w:rsidRDefault="00000000">
            <w:pPr>
              <w:pStyle w:val="BodyText"/>
              <w:spacing w:line="360" w:lineRule="auto"/>
              <w:jc w:val="center"/>
              <w:rPr>
                <w:b/>
                <w:bCs/>
              </w:rPr>
            </w:pPr>
            <w:r>
              <w:rPr>
                <w:b/>
                <w:bCs/>
              </w:rPr>
              <w:t>Output</w:t>
            </w:r>
          </w:p>
        </w:tc>
      </w:tr>
      <w:tr w:rsidR="00EB16DF" w14:paraId="7C66228E" w14:textId="77777777">
        <w:tc>
          <w:tcPr>
            <w:tcW w:w="2060" w:type="dxa"/>
          </w:tcPr>
          <w:p w14:paraId="46EAB387" w14:textId="77777777" w:rsidR="00EB16DF" w:rsidRDefault="00000000">
            <w:pPr>
              <w:pStyle w:val="BodyText"/>
              <w:spacing w:line="360" w:lineRule="auto"/>
              <w:jc w:val="center"/>
            </w:pPr>
            <w:r>
              <w:t>0</w:t>
            </w:r>
          </w:p>
        </w:tc>
        <w:tc>
          <w:tcPr>
            <w:tcW w:w="2250" w:type="dxa"/>
          </w:tcPr>
          <w:p w14:paraId="34F62600" w14:textId="77777777" w:rsidR="00EB16DF" w:rsidRDefault="00000000">
            <w:pPr>
              <w:pStyle w:val="BodyText"/>
              <w:spacing w:line="360" w:lineRule="auto"/>
              <w:jc w:val="center"/>
            </w:pPr>
            <w:r>
              <w:t>0</w:t>
            </w:r>
          </w:p>
        </w:tc>
        <w:tc>
          <w:tcPr>
            <w:tcW w:w="2060" w:type="dxa"/>
          </w:tcPr>
          <w:p w14:paraId="621C8D50" w14:textId="77777777" w:rsidR="00EB16DF" w:rsidRDefault="00000000">
            <w:pPr>
              <w:pStyle w:val="BodyText"/>
              <w:spacing w:line="360" w:lineRule="auto"/>
              <w:jc w:val="center"/>
            </w:pPr>
            <w:r>
              <w:t>A</w:t>
            </w:r>
          </w:p>
        </w:tc>
      </w:tr>
      <w:tr w:rsidR="00EB16DF" w14:paraId="39280001" w14:textId="77777777">
        <w:tc>
          <w:tcPr>
            <w:tcW w:w="2060" w:type="dxa"/>
          </w:tcPr>
          <w:p w14:paraId="7548A262" w14:textId="77777777" w:rsidR="00EB16DF" w:rsidRDefault="00000000">
            <w:pPr>
              <w:pStyle w:val="BodyText"/>
              <w:spacing w:line="360" w:lineRule="auto"/>
              <w:jc w:val="center"/>
            </w:pPr>
            <w:r>
              <w:t>0</w:t>
            </w:r>
          </w:p>
        </w:tc>
        <w:tc>
          <w:tcPr>
            <w:tcW w:w="2250" w:type="dxa"/>
          </w:tcPr>
          <w:p w14:paraId="7E8A9317" w14:textId="77777777" w:rsidR="00EB16DF" w:rsidRDefault="00000000">
            <w:pPr>
              <w:pStyle w:val="BodyText"/>
              <w:spacing w:line="360" w:lineRule="auto"/>
              <w:jc w:val="center"/>
            </w:pPr>
            <w:r>
              <w:t>1</w:t>
            </w:r>
          </w:p>
        </w:tc>
        <w:tc>
          <w:tcPr>
            <w:tcW w:w="2060" w:type="dxa"/>
          </w:tcPr>
          <w:p w14:paraId="2539E58C" w14:textId="77777777" w:rsidR="00EB16DF" w:rsidRDefault="00000000">
            <w:pPr>
              <w:pStyle w:val="BodyText"/>
              <w:spacing w:line="360" w:lineRule="auto"/>
              <w:jc w:val="center"/>
            </w:pPr>
            <w:r>
              <w:t>B</w:t>
            </w:r>
          </w:p>
        </w:tc>
      </w:tr>
      <w:tr w:rsidR="00EB16DF" w14:paraId="446C0ACA" w14:textId="77777777">
        <w:tc>
          <w:tcPr>
            <w:tcW w:w="2060" w:type="dxa"/>
          </w:tcPr>
          <w:p w14:paraId="4E94FF87" w14:textId="77777777" w:rsidR="00EB16DF" w:rsidRDefault="00000000">
            <w:pPr>
              <w:pStyle w:val="BodyText"/>
              <w:spacing w:line="360" w:lineRule="auto"/>
              <w:jc w:val="center"/>
            </w:pPr>
            <w:r>
              <w:t>1</w:t>
            </w:r>
          </w:p>
        </w:tc>
        <w:tc>
          <w:tcPr>
            <w:tcW w:w="2250" w:type="dxa"/>
          </w:tcPr>
          <w:p w14:paraId="451BBDBA" w14:textId="77777777" w:rsidR="00EB16DF" w:rsidRDefault="00000000">
            <w:pPr>
              <w:pStyle w:val="BodyText"/>
              <w:spacing w:line="360" w:lineRule="auto"/>
              <w:jc w:val="center"/>
            </w:pPr>
            <w:r>
              <w:t>0</w:t>
            </w:r>
          </w:p>
        </w:tc>
        <w:tc>
          <w:tcPr>
            <w:tcW w:w="2060" w:type="dxa"/>
          </w:tcPr>
          <w:p w14:paraId="544A60AF" w14:textId="77777777" w:rsidR="00EB16DF" w:rsidRDefault="00000000">
            <w:pPr>
              <w:pStyle w:val="BodyText"/>
              <w:spacing w:line="360" w:lineRule="auto"/>
              <w:jc w:val="center"/>
            </w:pPr>
            <w:r>
              <w:t>C</w:t>
            </w:r>
          </w:p>
        </w:tc>
      </w:tr>
      <w:tr w:rsidR="00EB16DF" w14:paraId="11AF093D" w14:textId="77777777">
        <w:tc>
          <w:tcPr>
            <w:tcW w:w="2060" w:type="dxa"/>
          </w:tcPr>
          <w:p w14:paraId="7FE6D2D4" w14:textId="77777777" w:rsidR="00EB16DF" w:rsidRDefault="00000000">
            <w:pPr>
              <w:pStyle w:val="BodyText"/>
              <w:spacing w:line="360" w:lineRule="auto"/>
              <w:jc w:val="center"/>
            </w:pPr>
            <w:r>
              <w:t>1</w:t>
            </w:r>
          </w:p>
        </w:tc>
        <w:tc>
          <w:tcPr>
            <w:tcW w:w="2250" w:type="dxa"/>
          </w:tcPr>
          <w:p w14:paraId="5532FAFD" w14:textId="77777777" w:rsidR="00EB16DF" w:rsidRDefault="00000000">
            <w:pPr>
              <w:pStyle w:val="BodyText"/>
              <w:spacing w:line="360" w:lineRule="auto"/>
              <w:jc w:val="center"/>
            </w:pPr>
            <w:r>
              <w:t>1</w:t>
            </w:r>
          </w:p>
        </w:tc>
        <w:tc>
          <w:tcPr>
            <w:tcW w:w="2060" w:type="dxa"/>
          </w:tcPr>
          <w:p w14:paraId="1FD38C03" w14:textId="77777777" w:rsidR="00EB16DF" w:rsidRDefault="00000000">
            <w:pPr>
              <w:pStyle w:val="BodyText"/>
              <w:spacing w:line="360" w:lineRule="auto"/>
              <w:jc w:val="center"/>
            </w:pPr>
            <w:r>
              <w:t>D</w:t>
            </w:r>
          </w:p>
        </w:tc>
      </w:tr>
    </w:tbl>
    <w:p w14:paraId="03021AD7" w14:textId="77777777" w:rsidR="00EB16DF" w:rsidRDefault="00EB16DF">
      <w:pPr>
        <w:pStyle w:val="BodyText"/>
        <w:spacing w:line="360" w:lineRule="auto"/>
      </w:pPr>
    </w:p>
    <w:p w14:paraId="02CC6DFF" w14:textId="77777777" w:rsidR="00EB16DF" w:rsidRDefault="00000000">
      <w:pPr>
        <w:pStyle w:val="Heading1"/>
        <w:numPr>
          <w:ilvl w:val="0"/>
          <w:numId w:val="2"/>
        </w:numPr>
        <w:tabs>
          <w:tab w:val="left" w:pos="516"/>
        </w:tabs>
        <w:spacing w:line="360" w:lineRule="auto"/>
        <w:ind w:hanging="234"/>
        <w:rPr>
          <w:sz w:val="24"/>
          <w:szCs w:val="24"/>
        </w:rPr>
      </w:pPr>
      <w:r>
        <w:rPr>
          <w:sz w:val="24"/>
          <w:szCs w:val="24"/>
        </w:rPr>
        <w:t>Question</w:t>
      </w:r>
      <w:r>
        <w:rPr>
          <w:spacing w:val="-7"/>
          <w:sz w:val="24"/>
          <w:szCs w:val="24"/>
        </w:rPr>
        <w:t xml:space="preserve"> </w:t>
      </w:r>
      <w:r>
        <w:rPr>
          <w:sz w:val="24"/>
          <w:szCs w:val="24"/>
        </w:rPr>
        <w:t>and</w:t>
      </w:r>
      <w:r>
        <w:rPr>
          <w:spacing w:val="-6"/>
          <w:sz w:val="24"/>
          <w:szCs w:val="24"/>
        </w:rPr>
        <w:t xml:space="preserve"> </w:t>
      </w:r>
      <w:r>
        <w:rPr>
          <w:sz w:val="24"/>
          <w:szCs w:val="24"/>
        </w:rPr>
        <w:t>answers:</w:t>
      </w:r>
    </w:p>
    <w:p w14:paraId="77A4727A" w14:textId="77777777" w:rsidR="00EB16DF" w:rsidRDefault="00000000">
      <w:pPr>
        <w:pStyle w:val="ListParagraph"/>
        <w:tabs>
          <w:tab w:val="left" w:pos="727"/>
        </w:tabs>
        <w:spacing w:before="1" w:line="360" w:lineRule="auto"/>
        <w:ind w:left="212" w:firstLine="0"/>
        <w:rPr>
          <w:sz w:val="24"/>
          <w:szCs w:val="24"/>
        </w:rPr>
      </w:pPr>
      <w:r>
        <w:rPr>
          <w:sz w:val="24"/>
          <w:szCs w:val="24"/>
        </w:rPr>
        <w:t>3.1) Find</w:t>
      </w:r>
      <w:r>
        <w:rPr>
          <w:spacing w:val="-2"/>
          <w:sz w:val="24"/>
          <w:szCs w:val="24"/>
        </w:rPr>
        <w:t xml:space="preserve"> </w:t>
      </w:r>
      <w:r>
        <w:rPr>
          <w:sz w:val="24"/>
          <w:szCs w:val="24"/>
        </w:rPr>
        <w:t>out</w:t>
      </w:r>
      <w:r>
        <w:rPr>
          <w:spacing w:val="-2"/>
          <w:sz w:val="24"/>
          <w:szCs w:val="24"/>
        </w:rPr>
        <w:t xml:space="preserve"> </w:t>
      </w:r>
      <w:r>
        <w:rPr>
          <w:sz w:val="24"/>
          <w:szCs w:val="24"/>
        </w:rPr>
        <w:t>the</w:t>
      </w:r>
      <w:r>
        <w:rPr>
          <w:spacing w:val="-1"/>
          <w:sz w:val="24"/>
          <w:szCs w:val="24"/>
        </w:rPr>
        <w:t xml:space="preserve"> </w:t>
      </w:r>
      <w:r>
        <w:rPr>
          <w:sz w:val="24"/>
          <w:szCs w:val="24"/>
        </w:rPr>
        <w:t>optimized</w:t>
      </w:r>
      <w:r>
        <w:rPr>
          <w:spacing w:val="-2"/>
          <w:sz w:val="24"/>
          <w:szCs w:val="24"/>
        </w:rPr>
        <w:t xml:space="preserve"> </w:t>
      </w:r>
      <w:r>
        <w:rPr>
          <w:sz w:val="24"/>
          <w:szCs w:val="24"/>
        </w:rPr>
        <w:t>Boolean</w:t>
      </w:r>
      <w:r>
        <w:rPr>
          <w:spacing w:val="-6"/>
          <w:sz w:val="24"/>
          <w:szCs w:val="24"/>
        </w:rPr>
        <w:t xml:space="preserve"> </w:t>
      </w:r>
      <w:r>
        <w:rPr>
          <w:sz w:val="24"/>
          <w:szCs w:val="24"/>
        </w:rPr>
        <w:t>equation</w:t>
      </w:r>
      <w:r>
        <w:rPr>
          <w:spacing w:val="-2"/>
          <w:sz w:val="24"/>
          <w:szCs w:val="24"/>
        </w:rPr>
        <w:t xml:space="preserve"> </w:t>
      </w:r>
      <w:r>
        <w:rPr>
          <w:sz w:val="24"/>
          <w:szCs w:val="24"/>
        </w:rPr>
        <w:t>for</w:t>
      </w:r>
      <w:r>
        <w:rPr>
          <w:spacing w:val="-3"/>
          <w:sz w:val="24"/>
          <w:szCs w:val="24"/>
        </w:rPr>
        <w:t xml:space="preserve"> </w:t>
      </w:r>
      <w:r>
        <w:rPr>
          <w:sz w:val="24"/>
          <w:szCs w:val="24"/>
        </w:rPr>
        <w:t>4:1</w:t>
      </w:r>
      <w:r>
        <w:rPr>
          <w:spacing w:val="-2"/>
          <w:sz w:val="24"/>
          <w:szCs w:val="24"/>
        </w:rPr>
        <w:t xml:space="preserve"> </w:t>
      </w:r>
      <w:r>
        <w:rPr>
          <w:sz w:val="24"/>
          <w:szCs w:val="24"/>
        </w:rPr>
        <w:t>MUX?</w:t>
      </w:r>
    </w:p>
    <w:p w14:paraId="7AC8B4EA" w14:textId="77777777" w:rsidR="00EB16DF" w:rsidRDefault="00000000">
      <w:pPr>
        <w:pStyle w:val="BodyText"/>
        <w:spacing w:before="6" w:line="360" w:lineRule="auto"/>
        <w:ind w:left="266" w:right="1202" w:hanging="53"/>
      </w:pPr>
      <w:r>
        <w:t>Ans.</w:t>
      </w:r>
      <w:r>
        <w:rPr>
          <w:spacing w:val="1"/>
        </w:rPr>
        <w:t xml:space="preserve"> </w:t>
      </w:r>
      <w:r>
        <w:t>From</w:t>
      </w:r>
      <w:r>
        <w:rPr>
          <w:spacing w:val="-10"/>
        </w:rPr>
        <w:t xml:space="preserve"> </w:t>
      </w:r>
      <w:r>
        <w:t>the</w:t>
      </w:r>
      <w:r>
        <w:rPr>
          <w:spacing w:val="-2"/>
        </w:rPr>
        <w:t xml:space="preserve"> </w:t>
      </w:r>
      <w:r>
        <w:t>truth</w:t>
      </w:r>
      <w:r>
        <w:rPr>
          <w:spacing w:val="-6"/>
        </w:rPr>
        <w:t xml:space="preserve"> </w:t>
      </w:r>
      <w:r>
        <w:t>table</w:t>
      </w:r>
      <w:r>
        <w:rPr>
          <w:spacing w:val="-1"/>
        </w:rPr>
        <w:t xml:space="preserve"> </w:t>
      </w:r>
      <w:r>
        <w:t>provided</w:t>
      </w:r>
      <w:r>
        <w:rPr>
          <w:spacing w:val="2"/>
        </w:rPr>
        <w:t xml:space="preserve"> </w:t>
      </w:r>
      <w:r>
        <w:t>in introduction,we</w:t>
      </w:r>
      <w:r>
        <w:rPr>
          <w:spacing w:val="-3"/>
        </w:rPr>
        <w:t xml:space="preserve"> </w:t>
      </w:r>
      <w:r>
        <w:t>can</w:t>
      </w:r>
      <w:r>
        <w:rPr>
          <w:spacing w:val="-6"/>
        </w:rPr>
        <w:t xml:space="preserve"> </w:t>
      </w:r>
      <w:r>
        <w:t>derive</w:t>
      </w:r>
      <w:r>
        <w:rPr>
          <w:spacing w:val="-2"/>
        </w:rPr>
        <w:t xml:space="preserve"> </w:t>
      </w:r>
      <w:r>
        <w:t>the</w:t>
      </w:r>
      <w:r>
        <w:rPr>
          <w:spacing w:val="-2"/>
        </w:rPr>
        <w:t xml:space="preserve"> </w:t>
      </w:r>
      <w:r>
        <w:t>Boolean</w:t>
      </w:r>
      <w:r>
        <w:rPr>
          <w:spacing w:val="-5"/>
        </w:rPr>
        <w:t xml:space="preserve"> </w:t>
      </w:r>
      <w:r>
        <w:t>equation:</w:t>
      </w:r>
    </w:p>
    <w:p w14:paraId="00D15E49" w14:textId="77777777" w:rsidR="00EB16DF" w:rsidRDefault="00000000">
      <w:pPr>
        <w:pStyle w:val="BodyText"/>
        <w:spacing w:before="6" w:line="360" w:lineRule="auto"/>
        <w:ind w:left="266" w:right="1202" w:hanging="53"/>
        <w:rPr>
          <w:vertAlign w:val="subscript"/>
        </w:rPr>
      </w:pPr>
      <w:r>
        <w:rPr>
          <w:color w:val="000000"/>
        </w:rPr>
        <w:t>Y = I</w:t>
      </w:r>
      <w:r>
        <w:rPr>
          <w:color w:val="000000"/>
          <w:vertAlign w:val="subscript"/>
        </w:rPr>
        <w:t>0</w:t>
      </w:r>
      <w:r>
        <w:rPr>
          <w:color w:val="000000"/>
        </w:rPr>
        <w:t>S</w:t>
      </w:r>
      <w:r>
        <w:rPr>
          <w:color w:val="000000"/>
          <w:vertAlign w:val="subscript"/>
        </w:rPr>
        <w:t>0</w:t>
      </w:r>
      <w:r>
        <w:rPr>
          <w:color w:val="000000"/>
        </w:rPr>
        <w:t>‘S</w:t>
      </w:r>
      <w:r>
        <w:rPr>
          <w:color w:val="000000"/>
          <w:vertAlign w:val="subscript"/>
        </w:rPr>
        <w:t>1</w:t>
      </w:r>
      <w:r>
        <w:rPr>
          <w:color w:val="000000"/>
        </w:rPr>
        <w:t>’+ I</w:t>
      </w:r>
      <w:r>
        <w:rPr>
          <w:color w:val="000000"/>
          <w:vertAlign w:val="subscript"/>
        </w:rPr>
        <w:t>1</w:t>
      </w:r>
      <w:r>
        <w:rPr>
          <w:color w:val="000000"/>
        </w:rPr>
        <w:t>S</w:t>
      </w:r>
      <w:r>
        <w:rPr>
          <w:color w:val="000000"/>
          <w:vertAlign w:val="subscript"/>
        </w:rPr>
        <w:t>0</w:t>
      </w:r>
      <w:r>
        <w:rPr>
          <w:color w:val="000000"/>
        </w:rPr>
        <w:t>S</w:t>
      </w:r>
      <w:r>
        <w:rPr>
          <w:color w:val="000000"/>
          <w:vertAlign w:val="subscript"/>
        </w:rPr>
        <w:t>1</w:t>
      </w:r>
      <w:r>
        <w:rPr>
          <w:color w:val="000000"/>
        </w:rPr>
        <w:t>‘ + I</w:t>
      </w:r>
      <w:r>
        <w:rPr>
          <w:color w:val="000000"/>
          <w:vertAlign w:val="subscript"/>
        </w:rPr>
        <w:t>2</w:t>
      </w:r>
      <w:r>
        <w:rPr>
          <w:color w:val="000000"/>
        </w:rPr>
        <w:t>S</w:t>
      </w:r>
      <w:r>
        <w:rPr>
          <w:color w:val="000000"/>
          <w:vertAlign w:val="subscript"/>
        </w:rPr>
        <w:t>0</w:t>
      </w:r>
      <w:r>
        <w:rPr>
          <w:color w:val="000000"/>
        </w:rPr>
        <w:t>’S</w:t>
      </w:r>
      <w:r>
        <w:rPr>
          <w:color w:val="000000"/>
          <w:vertAlign w:val="subscript"/>
        </w:rPr>
        <w:t>1</w:t>
      </w:r>
      <w:r>
        <w:rPr>
          <w:color w:val="000000"/>
        </w:rPr>
        <w:t xml:space="preserve"> + I</w:t>
      </w:r>
      <w:r>
        <w:rPr>
          <w:color w:val="000000"/>
          <w:vertAlign w:val="subscript"/>
        </w:rPr>
        <w:t>3</w:t>
      </w:r>
      <w:r>
        <w:rPr>
          <w:color w:val="000000"/>
        </w:rPr>
        <w:t>S</w:t>
      </w:r>
      <w:r>
        <w:rPr>
          <w:color w:val="000000"/>
          <w:vertAlign w:val="subscript"/>
        </w:rPr>
        <w:t>0</w:t>
      </w:r>
      <w:r>
        <w:rPr>
          <w:color w:val="000000"/>
        </w:rPr>
        <w:t>S</w:t>
      </w:r>
      <w:r>
        <w:rPr>
          <w:color w:val="000000"/>
          <w:vertAlign w:val="subscript"/>
        </w:rPr>
        <w:t>1</w:t>
      </w:r>
    </w:p>
    <w:p w14:paraId="7B1AD1EF" w14:textId="77777777" w:rsidR="00EB16DF" w:rsidRDefault="00000000">
      <w:pPr>
        <w:pStyle w:val="NormalWeb"/>
        <w:spacing w:beforeAutospacing="0" w:afterAutospacing="0" w:line="360" w:lineRule="auto"/>
      </w:pPr>
      <w:r>
        <w:rPr>
          <w:color w:val="000000"/>
        </w:rPr>
        <w:t>       = S</w:t>
      </w:r>
      <w:r>
        <w:rPr>
          <w:color w:val="000000"/>
          <w:vertAlign w:val="subscript"/>
        </w:rPr>
        <w:t>1</w:t>
      </w:r>
      <w:r>
        <w:rPr>
          <w:color w:val="000000"/>
        </w:rPr>
        <w:t xml:space="preserve"> ( I</w:t>
      </w:r>
      <w:r>
        <w:rPr>
          <w:color w:val="000000"/>
          <w:vertAlign w:val="subscript"/>
        </w:rPr>
        <w:t>0</w:t>
      </w:r>
      <w:r>
        <w:rPr>
          <w:color w:val="000000"/>
        </w:rPr>
        <w:t>S</w:t>
      </w:r>
      <w:r>
        <w:rPr>
          <w:color w:val="000000"/>
          <w:vertAlign w:val="subscript"/>
        </w:rPr>
        <w:t>0</w:t>
      </w:r>
      <w:r>
        <w:rPr>
          <w:color w:val="000000"/>
        </w:rPr>
        <w:t>‘ + I</w:t>
      </w:r>
      <w:r>
        <w:rPr>
          <w:color w:val="000000"/>
          <w:vertAlign w:val="subscript"/>
        </w:rPr>
        <w:t>1</w:t>
      </w:r>
      <w:r>
        <w:rPr>
          <w:color w:val="000000"/>
        </w:rPr>
        <w:t>S</w:t>
      </w:r>
      <w:r>
        <w:rPr>
          <w:color w:val="000000"/>
          <w:vertAlign w:val="subscript"/>
        </w:rPr>
        <w:t>0</w:t>
      </w:r>
      <w:r>
        <w:rPr>
          <w:color w:val="000000"/>
        </w:rPr>
        <w:t xml:space="preserve"> ) + S</w:t>
      </w:r>
      <w:r>
        <w:rPr>
          <w:color w:val="000000"/>
          <w:vertAlign w:val="subscript"/>
        </w:rPr>
        <w:t>1</w:t>
      </w:r>
      <w:r>
        <w:rPr>
          <w:color w:val="000000"/>
        </w:rPr>
        <w:t>( I</w:t>
      </w:r>
      <w:r>
        <w:rPr>
          <w:color w:val="000000"/>
          <w:vertAlign w:val="subscript"/>
        </w:rPr>
        <w:t>2</w:t>
      </w:r>
      <w:r>
        <w:rPr>
          <w:color w:val="000000"/>
        </w:rPr>
        <w:t>S</w:t>
      </w:r>
      <w:r>
        <w:rPr>
          <w:color w:val="000000"/>
          <w:vertAlign w:val="subscript"/>
        </w:rPr>
        <w:t>0</w:t>
      </w:r>
      <w:r>
        <w:rPr>
          <w:color w:val="000000"/>
        </w:rPr>
        <w:t>‘ + I</w:t>
      </w:r>
      <w:r>
        <w:rPr>
          <w:color w:val="000000"/>
          <w:vertAlign w:val="subscript"/>
        </w:rPr>
        <w:t>3</w:t>
      </w:r>
      <w:r>
        <w:rPr>
          <w:color w:val="000000"/>
        </w:rPr>
        <w:t>S</w:t>
      </w:r>
      <w:r>
        <w:rPr>
          <w:color w:val="000000"/>
          <w:vertAlign w:val="subscript"/>
        </w:rPr>
        <w:t>0</w:t>
      </w:r>
      <w:r>
        <w:rPr>
          <w:color w:val="000000"/>
        </w:rPr>
        <w:t xml:space="preserve"> ) </w:t>
      </w:r>
    </w:p>
    <w:p w14:paraId="4EF4BF9A" w14:textId="77777777" w:rsidR="00EB16DF" w:rsidRDefault="00EB16DF">
      <w:pPr>
        <w:pStyle w:val="BodyText"/>
        <w:spacing w:before="4" w:line="360" w:lineRule="auto"/>
      </w:pPr>
    </w:p>
    <w:p w14:paraId="1E674D0A" w14:textId="77777777" w:rsidR="00EB16DF" w:rsidRDefault="00000000">
      <w:pPr>
        <w:pStyle w:val="ListParagraph"/>
        <w:tabs>
          <w:tab w:val="left" w:pos="718"/>
        </w:tabs>
        <w:spacing w:line="360" w:lineRule="auto"/>
        <w:ind w:left="213" w:right="4434" w:firstLine="0"/>
        <w:rPr>
          <w:sz w:val="24"/>
          <w:szCs w:val="24"/>
        </w:rPr>
      </w:pPr>
      <w:r>
        <w:rPr>
          <w:sz w:val="24"/>
          <w:szCs w:val="24"/>
        </w:rPr>
        <w:t>3.2) Draw the optimized gate level circuit diagram.</w:t>
      </w:r>
      <w:r>
        <w:rPr>
          <w:spacing w:val="-68"/>
          <w:sz w:val="24"/>
          <w:szCs w:val="24"/>
        </w:rPr>
        <w:t xml:space="preserve"> </w:t>
      </w:r>
      <w:r>
        <w:rPr>
          <w:sz w:val="24"/>
          <w:szCs w:val="24"/>
        </w:rPr>
        <w:t>Ans.Following</w:t>
      </w:r>
      <w:r>
        <w:rPr>
          <w:spacing w:val="3"/>
          <w:sz w:val="24"/>
          <w:szCs w:val="24"/>
        </w:rPr>
        <w:t xml:space="preserve"> </w:t>
      </w:r>
      <w:r>
        <w:rPr>
          <w:sz w:val="24"/>
          <w:szCs w:val="24"/>
        </w:rPr>
        <w:t>is</w:t>
      </w:r>
      <w:r>
        <w:rPr>
          <w:spacing w:val="-2"/>
          <w:sz w:val="24"/>
          <w:szCs w:val="24"/>
        </w:rPr>
        <w:t xml:space="preserve"> </w:t>
      </w:r>
      <w:r>
        <w:rPr>
          <w:sz w:val="24"/>
          <w:szCs w:val="24"/>
        </w:rPr>
        <w:t>the</w:t>
      </w:r>
      <w:r>
        <w:rPr>
          <w:spacing w:val="4"/>
          <w:sz w:val="24"/>
          <w:szCs w:val="24"/>
        </w:rPr>
        <w:t xml:space="preserve"> </w:t>
      </w:r>
      <w:r>
        <w:rPr>
          <w:sz w:val="24"/>
          <w:szCs w:val="24"/>
        </w:rPr>
        <w:t>logical</w:t>
      </w:r>
      <w:r>
        <w:rPr>
          <w:spacing w:val="-6"/>
          <w:sz w:val="24"/>
          <w:szCs w:val="24"/>
        </w:rPr>
        <w:t xml:space="preserve"> </w:t>
      </w:r>
      <w:r>
        <w:rPr>
          <w:sz w:val="24"/>
          <w:szCs w:val="24"/>
        </w:rPr>
        <w:t>circuit</w:t>
      </w:r>
      <w:r>
        <w:rPr>
          <w:spacing w:val="10"/>
          <w:sz w:val="24"/>
          <w:szCs w:val="24"/>
        </w:rPr>
        <w:t xml:space="preserve"> </w:t>
      </w:r>
      <w:r>
        <w:rPr>
          <w:sz w:val="24"/>
          <w:szCs w:val="24"/>
        </w:rPr>
        <w:t>for</w:t>
      </w:r>
      <w:r>
        <w:rPr>
          <w:spacing w:val="1"/>
          <w:sz w:val="24"/>
          <w:szCs w:val="24"/>
        </w:rPr>
        <w:t xml:space="preserve"> </w:t>
      </w:r>
      <w:r>
        <w:rPr>
          <w:sz w:val="24"/>
          <w:szCs w:val="24"/>
        </w:rPr>
        <w:t>4:1</w:t>
      </w:r>
      <w:r>
        <w:rPr>
          <w:spacing w:val="-1"/>
          <w:sz w:val="24"/>
          <w:szCs w:val="24"/>
        </w:rPr>
        <w:t xml:space="preserve"> </w:t>
      </w:r>
      <w:r>
        <w:rPr>
          <w:sz w:val="24"/>
          <w:szCs w:val="24"/>
        </w:rPr>
        <w:t>MUX:</w:t>
      </w:r>
    </w:p>
    <w:p w14:paraId="7C034728" w14:textId="77777777" w:rsidR="00EB16DF" w:rsidRDefault="00EB16DF">
      <w:pPr>
        <w:pStyle w:val="ListParagraph"/>
        <w:tabs>
          <w:tab w:val="left" w:pos="718"/>
        </w:tabs>
        <w:spacing w:line="360" w:lineRule="auto"/>
        <w:ind w:left="213" w:right="4434" w:firstLine="0"/>
        <w:rPr>
          <w:sz w:val="24"/>
          <w:szCs w:val="24"/>
        </w:rPr>
      </w:pPr>
    </w:p>
    <w:p w14:paraId="24CDB129" w14:textId="77777777" w:rsidR="00EB16DF" w:rsidRDefault="00000000">
      <w:pPr>
        <w:pStyle w:val="BodyText"/>
        <w:spacing w:before="10" w:line="360" w:lineRule="auto"/>
        <w:rPr>
          <w:rFonts w:eastAsia="SimSun"/>
          <w:color w:val="000000"/>
        </w:rPr>
      </w:pPr>
      <w:r>
        <w:rPr>
          <w:rFonts w:eastAsia="SimSun"/>
          <w:noProof/>
          <w:color w:val="000000"/>
        </w:rPr>
        <w:drawing>
          <wp:inline distT="0" distB="0" distL="114300" distR="114300" wp14:anchorId="4DD9952E" wp14:editId="2F3CEE9D">
            <wp:extent cx="2886075" cy="2600325"/>
            <wp:effectExtent l="0" t="0" r="9525" b="571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stretch>
                      <a:fillRect/>
                    </a:stretch>
                  </pic:blipFill>
                  <pic:spPr>
                    <a:xfrm>
                      <a:off x="0" y="0"/>
                      <a:ext cx="2886075" cy="2600325"/>
                    </a:xfrm>
                    <a:prstGeom prst="rect">
                      <a:avLst/>
                    </a:prstGeom>
                    <a:noFill/>
                    <a:ln w="9525">
                      <a:noFill/>
                    </a:ln>
                  </pic:spPr>
                </pic:pic>
              </a:graphicData>
            </a:graphic>
          </wp:inline>
        </w:drawing>
      </w:r>
      <w:r>
        <w:rPr>
          <w:rFonts w:eastAsia="SimSun"/>
          <w:noProof/>
          <w:color w:val="000000"/>
        </w:rPr>
        <w:drawing>
          <wp:inline distT="0" distB="0" distL="114300" distR="114300" wp14:anchorId="4F9ABBE6" wp14:editId="7E274F9A">
            <wp:extent cx="2943225" cy="2628900"/>
            <wp:effectExtent l="0" t="0" r="13335" b="762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1"/>
                    <a:stretch>
                      <a:fillRect/>
                    </a:stretch>
                  </pic:blipFill>
                  <pic:spPr>
                    <a:xfrm>
                      <a:off x="0" y="0"/>
                      <a:ext cx="2943225" cy="2628900"/>
                    </a:xfrm>
                    <a:prstGeom prst="rect">
                      <a:avLst/>
                    </a:prstGeom>
                    <a:noFill/>
                    <a:ln w="9525">
                      <a:noFill/>
                    </a:ln>
                  </pic:spPr>
                </pic:pic>
              </a:graphicData>
            </a:graphic>
          </wp:inline>
        </w:drawing>
      </w:r>
    </w:p>
    <w:p w14:paraId="02122D77" w14:textId="77777777" w:rsidR="00EB16DF" w:rsidRDefault="00EB16DF">
      <w:pPr>
        <w:pStyle w:val="BodyText"/>
        <w:spacing w:before="10" w:line="360" w:lineRule="auto"/>
        <w:rPr>
          <w:rFonts w:eastAsia="SimSun"/>
          <w:color w:val="000000"/>
        </w:rPr>
      </w:pPr>
    </w:p>
    <w:p w14:paraId="0E66F138" w14:textId="77777777" w:rsidR="00EB16DF" w:rsidRDefault="00000000">
      <w:pPr>
        <w:pStyle w:val="BodyText"/>
        <w:spacing w:before="6" w:line="360" w:lineRule="auto"/>
        <w:ind w:left="266" w:right="1202" w:hanging="53"/>
      </w:pPr>
      <w:r>
        <w:rPr>
          <w:rFonts w:eastAsia="SimSun"/>
          <w:color w:val="000000"/>
        </w:rPr>
        <w:t xml:space="preserve">           </w:t>
      </w:r>
    </w:p>
    <w:p w14:paraId="1E40B3A9" w14:textId="77777777" w:rsidR="00EB16DF" w:rsidRDefault="00000000">
      <w:pPr>
        <w:pStyle w:val="BodyText"/>
        <w:spacing w:before="6" w:line="360" w:lineRule="auto"/>
        <w:ind w:left="266" w:right="1202" w:hanging="53"/>
        <w:rPr>
          <w:rFonts w:eastAsia="SimSun"/>
          <w:color w:val="000000"/>
        </w:rPr>
        <w:sectPr w:rsidR="00EB16DF">
          <w:type w:val="continuous"/>
          <w:pgSz w:w="11910" w:h="16840"/>
          <w:pgMar w:top="1040" w:right="6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eastAsia="SimSun"/>
          <w:color w:val="000000"/>
        </w:rPr>
        <w:t xml:space="preserve">   </w:t>
      </w:r>
      <w:r>
        <w:rPr>
          <w:color w:val="000000"/>
        </w:rPr>
        <w:t>Y = I</w:t>
      </w:r>
      <w:r>
        <w:rPr>
          <w:color w:val="000000"/>
          <w:vertAlign w:val="subscript"/>
        </w:rPr>
        <w:t>0</w:t>
      </w:r>
      <w:r>
        <w:rPr>
          <w:color w:val="000000"/>
        </w:rPr>
        <w:t>S</w:t>
      </w:r>
      <w:r>
        <w:rPr>
          <w:color w:val="000000"/>
          <w:vertAlign w:val="subscript"/>
        </w:rPr>
        <w:t>0</w:t>
      </w:r>
      <w:r>
        <w:rPr>
          <w:color w:val="000000"/>
        </w:rPr>
        <w:t>‘S</w:t>
      </w:r>
      <w:r>
        <w:rPr>
          <w:color w:val="000000"/>
          <w:vertAlign w:val="subscript"/>
        </w:rPr>
        <w:t>1</w:t>
      </w:r>
      <w:r>
        <w:rPr>
          <w:color w:val="000000"/>
        </w:rPr>
        <w:t>’+ I</w:t>
      </w:r>
      <w:r>
        <w:rPr>
          <w:color w:val="000000"/>
          <w:vertAlign w:val="subscript"/>
        </w:rPr>
        <w:t>1</w:t>
      </w:r>
      <w:r>
        <w:rPr>
          <w:color w:val="000000"/>
        </w:rPr>
        <w:t>S</w:t>
      </w:r>
      <w:r>
        <w:rPr>
          <w:color w:val="000000"/>
          <w:vertAlign w:val="subscript"/>
        </w:rPr>
        <w:t>0</w:t>
      </w:r>
      <w:r>
        <w:rPr>
          <w:color w:val="000000"/>
        </w:rPr>
        <w:t>S</w:t>
      </w:r>
      <w:r>
        <w:rPr>
          <w:color w:val="000000"/>
          <w:vertAlign w:val="subscript"/>
        </w:rPr>
        <w:t>1</w:t>
      </w:r>
      <w:r>
        <w:rPr>
          <w:color w:val="000000"/>
        </w:rPr>
        <w:t>‘ + I</w:t>
      </w:r>
      <w:r>
        <w:rPr>
          <w:color w:val="000000"/>
          <w:vertAlign w:val="subscript"/>
        </w:rPr>
        <w:t>2</w:t>
      </w:r>
      <w:r>
        <w:rPr>
          <w:color w:val="000000"/>
        </w:rPr>
        <w:t>S</w:t>
      </w:r>
      <w:r>
        <w:rPr>
          <w:color w:val="000000"/>
          <w:vertAlign w:val="subscript"/>
        </w:rPr>
        <w:t>0</w:t>
      </w:r>
      <w:r>
        <w:rPr>
          <w:color w:val="000000"/>
        </w:rPr>
        <w:t>’S</w:t>
      </w:r>
      <w:r>
        <w:rPr>
          <w:color w:val="000000"/>
          <w:vertAlign w:val="subscript"/>
        </w:rPr>
        <w:t>1</w:t>
      </w:r>
      <w:r>
        <w:rPr>
          <w:color w:val="000000"/>
        </w:rPr>
        <w:t xml:space="preserve"> + I</w:t>
      </w:r>
      <w:r>
        <w:rPr>
          <w:color w:val="000000"/>
          <w:vertAlign w:val="subscript"/>
        </w:rPr>
        <w:t>3</w:t>
      </w:r>
      <w:r>
        <w:rPr>
          <w:color w:val="000000"/>
        </w:rPr>
        <w:t>S</w:t>
      </w:r>
      <w:r>
        <w:rPr>
          <w:color w:val="000000"/>
          <w:vertAlign w:val="subscript"/>
        </w:rPr>
        <w:t>0</w:t>
      </w:r>
      <w:r>
        <w:rPr>
          <w:color w:val="000000"/>
        </w:rPr>
        <w:t>S</w:t>
      </w:r>
      <w:r>
        <w:rPr>
          <w:color w:val="000000"/>
          <w:vertAlign w:val="subscript"/>
        </w:rPr>
        <w:t>1</w:t>
      </w:r>
      <w:r>
        <w:rPr>
          <w:rFonts w:eastAsia="SimSun"/>
          <w:color w:val="000000"/>
        </w:rPr>
        <w:t xml:space="preserve">             Y </w:t>
      </w:r>
      <w:r>
        <w:rPr>
          <w:color w:val="000000"/>
        </w:rPr>
        <w:t>= S</w:t>
      </w:r>
      <w:r>
        <w:rPr>
          <w:color w:val="000000"/>
          <w:vertAlign w:val="subscript"/>
        </w:rPr>
        <w:t>1</w:t>
      </w:r>
      <w:r>
        <w:rPr>
          <w:color w:val="000000"/>
        </w:rPr>
        <w:t xml:space="preserve"> ( I</w:t>
      </w:r>
      <w:r>
        <w:rPr>
          <w:color w:val="000000"/>
          <w:vertAlign w:val="subscript"/>
        </w:rPr>
        <w:t>0</w:t>
      </w:r>
      <w:r>
        <w:rPr>
          <w:color w:val="000000"/>
        </w:rPr>
        <w:t>S</w:t>
      </w:r>
      <w:r>
        <w:rPr>
          <w:color w:val="000000"/>
          <w:vertAlign w:val="subscript"/>
        </w:rPr>
        <w:t>0</w:t>
      </w:r>
      <w:r>
        <w:rPr>
          <w:color w:val="000000"/>
        </w:rPr>
        <w:t>‘ + I</w:t>
      </w:r>
      <w:r>
        <w:rPr>
          <w:color w:val="000000"/>
          <w:vertAlign w:val="subscript"/>
        </w:rPr>
        <w:t>1</w:t>
      </w:r>
      <w:r>
        <w:rPr>
          <w:color w:val="000000"/>
        </w:rPr>
        <w:t>S</w:t>
      </w:r>
      <w:r>
        <w:rPr>
          <w:color w:val="000000"/>
          <w:vertAlign w:val="subscript"/>
        </w:rPr>
        <w:t>0</w:t>
      </w:r>
      <w:r>
        <w:rPr>
          <w:color w:val="000000"/>
        </w:rPr>
        <w:t xml:space="preserve"> ) + S</w:t>
      </w:r>
      <w:r>
        <w:rPr>
          <w:color w:val="000000"/>
          <w:vertAlign w:val="subscript"/>
        </w:rPr>
        <w:t>1</w:t>
      </w:r>
      <w:r>
        <w:rPr>
          <w:color w:val="000000"/>
        </w:rPr>
        <w:t>(I</w:t>
      </w:r>
      <w:r>
        <w:rPr>
          <w:color w:val="000000"/>
          <w:vertAlign w:val="subscript"/>
        </w:rPr>
        <w:t>2</w:t>
      </w:r>
      <w:r>
        <w:rPr>
          <w:color w:val="000000"/>
        </w:rPr>
        <w:t>S</w:t>
      </w:r>
      <w:r>
        <w:rPr>
          <w:color w:val="000000"/>
          <w:vertAlign w:val="subscript"/>
        </w:rPr>
        <w:t>0</w:t>
      </w:r>
      <w:r>
        <w:rPr>
          <w:color w:val="000000"/>
        </w:rPr>
        <w:t>‘ + I</w:t>
      </w:r>
      <w:r>
        <w:rPr>
          <w:color w:val="000000"/>
          <w:vertAlign w:val="subscript"/>
        </w:rPr>
        <w:t>3</w:t>
      </w:r>
      <w:r>
        <w:rPr>
          <w:color w:val="000000"/>
        </w:rPr>
        <w:t>S</w:t>
      </w:r>
      <w:r>
        <w:rPr>
          <w:color w:val="000000"/>
          <w:vertAlign w:val="subscript"/>
        </w:rPr>
        <w:t>0</w:t>
      </w:r>
      <w:r>
        <w:rPr>
          <w:color w:val="000000"/>
        </w:rPr>
        <w:t xml:space="preserve">)  </w:t>
      </w:r>
    </w:p>
    <w:p w14:paraId="33391B5C" w14:textId="77777777" w:rsidR="00EB16DF" w:rsidRDefault="00000000">
      <w:pPr>
        <w:pStyle w:val="Default"/>
        <w:spacing w:line="360" w:lineRule="auto"/>
        <w:rPr>
          <w:rFonts w:ascii="Times New Roman" w:eastAsiaTheme="minorHAnsi" w:hAnsi="Times New Roman" w:cs="Times New Roman"/>
          <w:color w:val="auto"/>
          <w:lang w:val="en-US" w:eastAsia="en-US"/>
        </w:rPr>
      </w:pPr>
      <w:r>
        <w:rPr>
          <w:rFonts w:ascii="Times New Roman" w:eastAsiaTheme="minorHAnsi" w:hAnsi="Times New Roman" w:cs="Times New Roman"/>
          <w:color w:val="auto"/>
          <w:lang w:val="en-US" w:eastAsia="en-US"/>
        </w:rPr>
        <w:lastRenderedPageBreak/>
        <w:t xml:space="preserve"> </w:t>
      </w:r>
    </w:p>
    <w:p w14:paraId="30DB5E68" w14:textId="77777777" w:rsidR="00EB16DF" w:rsidRDefault="00000000">
      <w:pPr>
        <w:pStyle w:val="ListParagraph"/>
        <w:tabs>
          <w:tab w:val="left" w:pos="718"/>
        </w:tabs>
        <w:spacing w:before="69" w:after="8" w:line="360" w:lineRule="auto"/>
        <w:ind w:left="213" w:right="2458" w:firstLine="0"/>
        <w:rPr>
          <w:sz w:val="24"/>
          <w:szCs w:val="24"/>
        </w:rPr>
      </w:pPr>
      <w:r>
        <w:rPr>
          <w:sz w:val="24"/>
          <w:szCs w:val="24"/>
        </w:rPr>
        <w:t>3.3) Draw the transistor level schematic for CMOS/MOS implementation</w:t>
      </w:r>
    </w:p>
    <w:p w14:paraId="6AC18848" w14:textId="77777777" w:rsidR="00EB16DF" w:rsidRDefault="00000000">
      <w:pPr>
        <w:pStyle w:val="ListParagraph"/>
        <w:tabs>
          <w:tab w:val="left" w:pos="718"/>
        </w:tabs>
        <w:spacing w:before="69" w:after="8" w:line="360" w:lineRule="auto"/>
        <w:ind w:left="213" w:right="2458" w:firstLine="0"/>
        <w:rPr>
          <w:sz w:val="24"/>
          <w:szCs w:val="24"/>
        </w:rPr>
      </w:pPr>
      <w:r>
        <w:rPr>
          <w:spacing w:val="-67"/>
          <w:sz w:val="24"/>
          <w:szCs w:val="24"/>
        </w:rPr>
        <w:t xml:space="preserve"> </w:t>
      </w:r>
      <w:r>
        <w:rPr>
          <w:sz w:val="24"/>
          <w:szCs w:val="24"/>
        </w:rPr>
        <w:t>Ans.</w:t>
      </w:r>
    </w:p>
    <w:p w14:paraId="1D961D75" w14:textId="77777777" w:rsidR="00EB16DF" w:rsidRDefault="00000000">
      <w:pPr>
        <w:pStyle w:val="ListParagraph"/>
        <w:tabs>
          <w:tab w:val="left" w:pos="718"/>
        </w:tabs>
        <w:spacing w:before="69" w:after="8" w:line="360" w:lineRule="auto"/>
        <w:ind w:left="0" w:right="2458" w:firstLine="0"/>
        <w:jc w:val="center"/>
        <w:rPr>
          <w:rFonts w:eastAsia="SimSun"/>
          <w:color w:val="000000"/>
          <w:sz w:val="24"/>
          <w:szCs w:val="24"/>
        </w:rPr>
      </w:pPr>
      <w:r>
        <w:rPr>
          <w:rFonts w:eastAsia="SimSun"/>
          <w:noProof/>
          <w:color w:val="000000"/>
          <w:sz w:val="24"/>
          <w:szCs w:val="24"/>
        </w:rPr>
        <w:drawing>
          <wp:inline distT="0" distB="0" distL="114300" distR="114300" wp14:anchorId="4525BA1C" wp14:editId="5361A50E">
            <wp:extent cx="5343525" cy="7905750"/>
            <wp:effectExtent l="0" t="0" r="5715" b="381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2"/>
                    <a:stretch>
                      <a:fillRect/>
                    </a:stretch>
                  </pic:blipFill>
                  <pic:spPr>
                    <a:xfrm>
                      <a:off x="0" y="0"/>
                      <a:ext cx="5343525" cy="7905750"/>
                    </a:xfrm>
                    <a:prstGeom prst="rect">
                      <a:avLst/>
                    </a:prstGeom>
                    <a:noFill/>
                    <a:ln w="9525">
                      <a:noFill/>
                    </a:ln>
                  </pic:spPr>
                </pic:pic>
              </a:graphicData>
            </a:graphic>
          </wp:inline>
        </w:drawing>
      </w:r>
    </w:p>
    <w:p w14:paraId="22F4C92D" w14:textId="77777777" w:rsidR="00EB16DF" w:rsidRDefault="00000000">
      <w:pPr>
        <w:pStyle w:val="ListParagraph"/>
        <w:tabs>
          <w:tab w:val="left" w:pos="718"/>
        </w:tabs>
        <w:spacing w:before="69" w:after="8" w:line="360" w:lineRule="auto"/>
        <w:ind w:left="0" w:right="2458" w:firstLine="0"/>
        <w:jc w:val="center"/>
        <w:rPr>
          <w:rFonts w:eastAsia="SimSun"/>
          <w:color w:val="000000"/>
          <w:sz w:val="24"/>
          <w:szCs w:val="24"/>
        </w:rPr>
      </w:pPr>
      <w:r>
        <w:rPr>
          <w:color w:val="000000"/>
          <w:sz w:val="24"/>
          <w:szCs w:val="24"/>
        </w:rPr>
        <w:t>Y = I</w:t>
      </w:r>
      <w:r>
        <w:rPr>
          <w:color w:val="000000"/>
          <w:sz w:val="24"/>
          <w:szCs w:val="24"/>
          <w:vertAlign w:val="subscript"/>
        </w:rPr>
        <w:t>0</w:t>
      </w:r>
      <w:r>
        <w:rPr>
          <w:color w:val="000000"/>
          <w:sz w:val="24"/>
          <w:szCs w:val="24"/>
        </w:rPr>
        <w:t>S</w:t>
      </w:r>
      <w:r>
        <w:rPr>
          <w:color w:val="000000"/>
          <w:sz w:val="24"/>
          <w:szCs w:val="24"/>
          <w:vertAlign w:val="subscript"/>
        </w:rPr>
        <w:t>0</w:t>
      </w:r>
      <w:r>
        <w:rPr>
          <w:color w:val="000000"/>
          <w:sz w:val="24"/>
          <w:szCs w:val="24"/>
        </w:rPr>
        <w:t>‘S</w:t>
      </w:r>
      <w:r>
        <w:rPr>
          <w:color w:val="000000"/>
          <w:sz w:val="24"/>
          <w:szCs w:val="24"/>
          <w:vertAlign w:val="subscript"/>
        </w:rPr>
        <w:t>1</w:t>
      </w:r>
      <w:r>
        <w:rPr>
          <w:color w:val="000000"/>
          <w:sz w:val="24"/>
          <w:szCs w:val="24"/>
        </w:rPr>
        <w:t>’+ I</w:t>
      </w:r>
      <w:r>
        <w:rPr>
          <w:color w:val="000000"/>
          <w:sz w:val="24"/>
          <w:szCs w:val="24"/>
          <w:vertAlign w:val="subscript"/>
        </w:rPr>
        <w:t>1</w:t>
      </w:r>
      <w:r>
        <w:rPr>
          <w:color w:val="000000"/>
          <w:sz w:val="24"/>
          <w:szCs w:val="24"/>
        </w:rPr>
        <w:t>S</w:t>
      </w:r>
      <w:r>
        <w:rPr>
          <w:color w:val="000000"/>
          <w:sz w:val="24"/>
          <w:szCs w:val="24"/>
          <w:vertAlign w:val="subscript"/>
        </w:rPr>
        <w:t>0</w:t>
      </w:r>
      <w:r>
        <w:rPr>
          <w:color w:val="000000"/>
          <w:sz w:val="24"/>
          <w:szCs w:val="24"/>
        </w:rPr>
        <w:t>S</w:t>
      </w:r>
      <w:r>
        <w:rPr>
          <w:color w:val="000000"/>
          <w:sz w:val="24"/>
          <w:szCs w:val="24"/>
          <w:vertAlign w:val="subscript"/>
        </w:rPr>
        <w:t>1</w:t>
      </w:r>
      <w:r>
        <w:rPr>
          <w:color w:val="000000"/>
          <w:sz w:val="24"/>
          <w:szCs w:val="24"/>
        </w:rPr>
        <w:t>‘ + I</w:t>
      </w:r>
      <w:r>
        <w:rPr>
          <w:color w:val="000000"/>
          <w:sz w:val="24"/>
          <w:szCs w:val="24"/>
          <w:vertAlign w:val="subscript"/>
        </w:rPr>
        <w:t>2</w:t>
      </w:r>
      <w:r>
        <w:rPr>
          <w:color w:val="000000"/>
          <w:sz w:val="24"/>
          <w:szCs w:val="24"/>
        </w:rPr>
        <w:t>S</w:t>
      </w:r>
      <w:r>
        <w:rPr>
          <w:color w:val="000000"/>
          <w:sz w:val="24"/>
          <w:szCs w:val="24"/>
          <w:vertAlign w:val="subscript"/>
        </w:rPr>
        <w:t>0</w:t>
      </w:r>
      <w:r>
        <w:rPr>
          <w:color w:val="000000"/>
          <w:sz w:val="24"/>
          <w:szCs w:val="24"/>
        </w:rPr>
        <w:t>’S</w:t>
      </w:r>
      <w:r>
        <w:rPr>
          <w:color w:val="000000"/>
          <w:sz w:val="24"/>
          <w:szCs w:val="24"/>
          <w:vertAlign w:val="subscript"/>
        </w:rPr>
        <w:t>1</w:t>
      </w:r>
      <w:r>
        <w:rPr>
          <w:color w:val="000000"/>
          <w:sz w:val="24"/>
          <w:szCs w:val="24"/>
        </w:rPr>
        <w:t xml:space="preserve"> + I</w:t>
      </w:r>
      <w:r>
        <w:rPr>
          <w:color w:val="000000"/>
          <w:sz w:val="24"/>
          <w:szCs w:val="24"/>
          <w:vertAlign w:val="subscript"/>
        </w:rPr>
        <w:t>3</w:t>
      </w:r>
      <w:r>
        <w:rPr>
          <w:color w:val="000000"/>
          <w:sz w:val="24"/>
          <w:szCs w:val="24"/>
        </w:rPr>
        <w:t>S</w:t>
      </w:r>
      <w:r>
        <w:rPr>
          <w:color w:val="000000"/>
          <w:sz w:val="24"/>
          <w:szCs w:val="24"/>
          <w:vertAlign w:val="subscript"/>
        </w:rPr>
        <w:t>0</w:t>
      </w:r>
      <w:r>
        <w:rPr>
          <w:color w:val="000000"/>
          <w:sz w:val="24"/>
          <w:szCs w:val="24"/>
        </w:rPr>
        <w:t>S</w:t>
      </w:r>
      <w:r>
        <w:rPr>
          <w:color w:val="000000"/>
          <w:sz w:val="24"/>
          <w:szCs w:val="24"/>
          <w:vertAlign w:val="subscript"/>
        </w:rPr>
        <w:t>1</w:t>
      </w:r>
    </w:p>
    <w:p w14:paraId="23D69B9D" w14:textId="77777777" w:rsidR="00EB16DF" w:rsidRDefault="00000000">
      <w:pPr>
        <w:pStyle w:val="ListParagraph"/>
        <w:tabs>
          <w:tab w:val="left" w:pos="718"/>
        </w:tabs>
        <w:spacing w:before="69" w:after="8" w:line="360" w:lineRule="auto"/>
        <w:ind w:left="0" w:right="2458" w:firstLine="0"/>
        <w:jc w:val="center"/>
        <w:rPr>
          <w:rFonts w:eastAsia="SimSun"/>
          <w:color w:val="000000"/>
          <w:sz w:val="24"/>
          <w:szCs w:val="24"/>
        </w:rPr>
      </w:pPr>
      <w:r>
        <w:rPr>
          <w:rFonts w:eastAsia="SimSun"/>
          <w:color w:val="000000"/>
          <w:sz w:val="24"/>
          <w:szCs w:val="24"/>
        </w:rPr>
        <w:t>CMOS Implementation</w:t>
      </w:r>
    </w:p>
    <w:p w14:paraId="7B1CAED2" w14:textId="77777777" w:rsidR="00EB16DF" w:rsidRDefault="00000000">
      <w:pPr>
        <w:pStyle w:val="NormalWeb"/>
        <w:jc w:val="center"/>
      </w:pPr>
      <w:r>
        <w:rPr>
          <w:noProof/>
        </w:rPr>
        <w:lastRenderedPageBreak/>
        <w:drawing>
          <wp:inline distT="0" distB="0" distL="114300" distR="114300" wp14:anchorId="6405DE9A" wp14:editId="5039B5F3">
            <wp:extent cx="4447540" cy="5281930"/>
            <wp:effectExtent l="0" t="0" r="2540" b="635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3"/>
                    <a:srcRect t="8235" b="18722"/>
                    <a:stretch>
                      <a:fillRect/>
                    </a:stretch>
                  </pic:blipFill>
                  <pic:spPr>
                    <a:xfrm>
                      <a:off x="0" y="0"/>
                      <a:ext cx="4447540" cy="5281930"/>
                    </a:xfrm>
                    <a:prstGeom prst="rect">
                      <a:avLst/>
                    </a:prstGeom>
                    <a:noFill/>
                    <a:ln w="9525">
                      <a:noFill/>
                    </a:ln>
                  </pic:spPr>
                </pic:pic>
              </a:graphicData>
            </a:graphic>
          </wp:inline>
        </w:drawing>
      </w:r>
    </w:p>
    <w:p w14:paraId="166BB7DC" w14:textId="77777777" w:rsidR="00EB16DF" w:rsidRDefault="00000000">
      <w:pPr>
        <w:pStyle w:val="BodyText"/>
        <w:spacing w:line="360" w:lineRule="auto"/>
        <w:ind w:left="214"/>
        <w:jc w:val="center"/>
        <w:rPr>
          <w:color w:val="000000"/>
        </w:rPr>
      </w:pPr>
      <w:r>
        <w:rPr>
          <w:rFonts w:eastAsia="SimSun"/>
          <w:color w:val="000000"/>
        </w:rPr>
        <w:t xml:space="preserve">Y </w:t>
      </w:r>
      <w:r>
        <w:rPr>
          <w:color w:val="000000"/>
        </w:rPr>
        <w:t>= S</w:t>
      </w:r>
      <w:r>
        <w:rPr>
          <w:color w:val="000000"/>
          <w:vertAlign w:val="subscript"/>
        </w:rPr>
        <w:t>1</w:t>
      </w:r>
      <w:r>
        <w:rPr>
          <w:color w:val="000000"/>
        </w:rPr>
        <w:t xml:space="preserve"> ( I</w:t>
      </w:r>
      <w:r>
        <w:rPr>
          <w:color w:val="000000"/>
          <w:vertAlign w:val="subscript"/>
        </w:rPr>
        <w:t>0</w:t>
      </w:r>
      <w:r>
        <w:rPr>
          <w:color w:val="000000"/>
        </w:rPr>
        <w:t>S</w:t>
      </w:r>
      <w:r>
        <w:rPr>
          <w:color w:val="000000"/>
          <w:vertAlign w:val="subscript"/>
        </w:rPr>
        <w:t>0</w:t>
      </w:r>
      <w:r>
        <w:rPr>
          <w:color w:val="000000"/>
        </w:rPr>
        <w:t>‘ + I</w:t>
      </w:r>
      <w:r>
        <w:rPr>
          <w:color w:val="000000"/>
          <w:vertAlign w:val="subscript"/>
        </w:rPr>
        <w:t>1</w:t>
      </w:r>
      <w:r>
        <w:rPr>
          <w:color w:val="000000"/>
        </w:rPr>
        <w:t>S</w:t>
      </w:r>
      <w:r>
        <w:rPr>
          <w:color w:val="000000"/>
          <w:vertAlign w:val="subscript"/>
        </w:rPr>
        <w:t>0</w:t>
      </w:r>
      <w:r>
        <w:rPr>
          <w:color w:val="000000"/>
        </w:rPr>
        <w:t xml:space="preserve"> ) + S</w:t>
      </w:r>
      <w:r>
        <w:rPr>
          <w:color w:val="000000"/>
          <w:vertAlign w:val="subscript"/>
        </w:rPr>
        <w:t>1</w:t>
      </w:r>
      <w:r>
        <w:rPr>
          <w:color w:val="000000"/>
        </w:rPr>
        <w:t>(I</w:t>
      </w:r>
      <w:r>
        <w:rPr>
          <w:color w:val="000000"/>
          <w:vertAlign w:val="subscript"/>
        </w:rPr>
        <w:t>2</w:t>
      </w:r>
      <w:r>
        <w:rPr>
          <w:color w:val="000000"/>
        </w:rPr>
        <w:t>S</w:t>
      </w:r>
      <w:r>
        <w:rPr>
          <w:color w:val="000000"/>
          <w:vertAlign w:val="subscript"/>
        </w:rPr>
        <w:t>0</w:t>
      </w:r>
      <w:r>
        <w:rPr>
          <w:color w:val="000000"/>
        </w:rPr>
        <w:t>‘ + I</w:t>
      </w:r>
      <w:r>
        <w:rPr>
          <w:color w:val="000000"/>
          <w:vertAlign w:val="subscript"/>
        </w:rPr>
        <w:t>3</w:t>
      </w:r>
      <w:r>
        <w:rPr>
          <w:color w:val="000000"/>
        </w:rPr>
        <w:t>S</w:t>
      </w:r>
      <w:r>
        <w:rPr>
          <w:color w:val="000000"/>
          <w:vertAlign w:val="subscript"/>
        </w:rPr>
        <w:t>0</w:t>
      </w:r>
      <w:r>
        <w:rPr>
          <w:color w:val="000000"/>
        </w:rPr>
        <w:t>)</w:t>
      </w:r>
    </w:p>
    <w:p w14:paraId="3D793948" w14:textId="77777777" w:rsidR="00EB16DF" w:rsidRDefault="00000000">
      <w:pPr>
        <w:pStyle w:val="BodyText"/>
        <w:spacing w:line="360" w:lineRule="auto"/>
        <w:ind w:left="214"/>
        <w:jc w:val="center"/>
        <w:rPr>
          <w:color w:val="000000"/>
        </w:rPr>
      </w:pPr>
      <w:r>
        <w:rPr>
          <w:color w:val="000000"/>
        </w:rPr>
        <w:t>CMOS Implementation</w:t>
      </w:r>
    </w:p>
    <w:p w14:paraId="6E974822" w14:textId="77777777" w:rsidR="00EB16DF" w:rsidRDefault="00000000">
      <w:pPr>
        <w:spacing w:line="360" w:lineRule="auto"/>
        <w:jc w:val="center"/>
        <w:rPr>
          <w:rFonts w:eastAsia="SimSun"/>
          <w:color w:val="000000"/>
          <w:sz w:val="24"/>
          <w:szCs w:val="24"/>
        </w:rPr>
      </w:pPr>
      <w:r>
        <w:rPr>
          <w:rFonts w:eastAsia="SimSun"/>
          <w:noProof/>
          <w:color w:val="000000"/>
          <w:sz w:val="24"/>
          <w:szCs w:val="24"/>
        </w:rPr>
        <w:drawing>
          <wp:inline distT="0" distB="0" distL="114300" distR="114300" wp14:anchorId="51061CB8" wp14:editId="728898D4">
            <wp:extent cx="5817235" cy="3020695"/>
            <wp:effectExtent l="0" t="0" r="4445" b="1206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4"/>
                    <a:stretch>
                      <a:fillRect/>
                    </a:stretch>
                  </pic:blipFill>
                  <pic:spPr>
                    <a:xfrm>
                      <a:off x="0" y="0"/>
                      <a:ext cx="5817235" cy="3020695"/>
                    </a:xfrm>
                    <a:prstGeom prst="rect">
                      <a:avLst/>
                    </a:prstGeom>
                    <a:noFill/>
                    <a:ln w="9525">
                      <a:noFill/>
                    </a:ln>
                  </pic:spPr>
                </pic:pic>
              </a:graphicData>
            </a:graphic>
          </wp:inline>
        </w:drawing>
      </w:r>
    </w:p>
    <w:p w14:paraId="3CB73D68" w14:textId="77777777" w:rsidR="00EB16DF" w:rsidRDefault="00000000">
      <w:pPr>
        <w:spacing w:line="360" w:lineRule="auto"/>
        <w:jc w:val="center"/>
        <w:rPr>
          <w:rFonts w:eastAsia="SimSun"/>
          <w:color w:val="000000"/>
          <w:sz w:val="24"/>
          <w:szCs w:val="24"/>
        </w:rPr>
        <w:sectPr w:rsidR="00EB16DF">
          <w:pgSz w:w="11910" w:h="16840"/>
          <w:pgMar w:top="1360" w:right="6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eastAsia="SimSun"/>
          <w:color w:val="000000"/>
          <w:sz w:val="24"/>
          <w:szCs w:val="24"/>
        </w:rPr>
        <w:t>Pass Gate Implementation</w:t>
      </w:r>
    </w:p>
    <w:p w14:paraId="5CBB9EC3" w14:textId="77777777" w:rsidR="00EB16DF" w:rsidRDefault="00000000">
      <w:pPr>
        <w:pStyle w:val="NormalWeb"/>
        <w:rPr>
          <w:lang w:eastAsia="en-US"/>
        </w:rPr>
      </w:pPr>
      <w:r>
        <w:rPr>
          <w:lang w:eastAsia="en-US"/>
        </w:rPr>
        <w:lastRenderedPageBreak/>
        <w:t xml:space="preserve">3.4) Draw stick diagram for above implementation level using proper color code.  </w:t>
      </w:r>
    </w:p>
    <w:p w14:paraId="24C692D5" w14:textId="77777777" w:rsidR="00EB16DF" w:rsidRDefault="00000000">
      <w:pPr>
        <w:pStyle w:val="NormalWeb"/>
        <w:rPr>
          <w:rFonts w:eastAsiaTheme="minorHAnsi"/>
          <w:lang w:eastAsia="en-US"/>
        </w:rPr>
      </w:pPr>
      <w:r>
        <w:rPr>
          <w:lang w:eastAsia="en-US"/>
        </w:rPr>
        <w:t xml:space="preserve">Ans. </w:t>
      </w:r>
    </w:p>
    <w:p w14:paraId="70FBAFBF" w14:textId="77777777" w:rsidR="00EB16DF" w:rsidRDefault="00000000">
      <w:pPr>
        <w:pStyle w:val="NormalWeb"/>
        <w:jc w:val="center"/>
        <w:rPr>
          <w:lang w:eastAsia="en-US"/>
        </w:rPr>
      </w:pPr>
      <w:r>
        <w:rPr>
          <w:noProof/>
        </w:rPr>
        <w:drawing>
          <wp:inline distT="0" distB="0" distL="114300" distR="114300" wp14:anchorId="7D5C02FC" wp14:editId="4DEB750F">
            <wp:extent cx="4269740" cy="3745230"/>
            <wp:effectExtent l="0" t="0" r="12700" b="3810"/>
            <wp:docPr id="1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56"/>
                    <pic:cNvPicPr>
                      <a:picLocks noChangeAspect="1"/>
                    </pic:cNvPicPr>
                  </pic:nvPicPr>
                  <pic:blipFill>
                    <a:blip r:embed="rId15"/>
                    <a:stretch>
                      <a:fillRect/>
                    </a:stretch>
                  </pic:blipFill>
                  <pic:spPr>
                    <a:xfrm>
                      <a:off x="0" y="0"/>
                      <a:ext cx="4269740" cy="3745230"/>
                    </a:xfrm>
                    <a:prstGeom prst="rect">
                      <a:avLst/>
                    </a:prstGeom>
                    <a:noFill/>
                    <a:ln w="9525">
                      <a:noFill/>
                    </a:ln>
                  </pic:spPr>
                </pic:pic>
              </a:graphicData>
            </a:graphic>
          </wp:inline>
        </w:drawing>
      </w:r>
    </w:p>
    <w:p w14:paraId="02921F56" w14:textId="77777777" w:rsidR="00EB16DF" w:rsidRDefault="00000000">
      <w:pPr>
        <w:pStyle w:val="NormalWeb"/>
        <w:ind w:left="212"/>
        <w:rPr>
          <w:rFonts w:eastAsiaTheme="minorHAnsi"/>
          <w:lang w:eastAsia="en-US"/>
        </w:rPr>
      </w:pPr>
      <w:r>
        <w:rPr>
          <w:rFonts w:eastAsiaTheme="minorHAnsi"/>
          <w:lang w:eastAsia="en-US"/>
        </w:rPr>
        <w:t xml:space="preserve">3.5) State the various level of VOL corresponding to various transistor statuses considering non CMOS implantation. </w:t>
      </w:r>
    </w:p>
    <w:p w14:paraId="3AC8DDEA" w14:textId="77777777" w:rsidR="00EB16DF" w:rsidRDefault="00000000">
      <w:pPr>
        <w:pStyle w:val="BodyText"/>
        <w:spacing w:line="360" w:lineRule="auto"/>
        <w:ind w:left="214"/>
      </w:pPr>
      <w:r>
        <w:t>Ans: In this circuit various values of V</w:t>
      </w:r>
      <w:r>
        <w:rPr>
          <w:vertAlign w:val="subscript"/>
        </w:rPr>
        <w:t xml:space="preserve">OL </w:t>
      </w:r>
      <w:r>
        <w:t>is not possible as only one of the path would be enable i.e. only one line would be enabled at any instance.</w:t>
      </w:r>
    </w:p>
    <w:p w14:paraId="46F63247" w14:textId="77777777" w:rsidR="00EB16DF" w:rsidRDefault="00000000">
      <w:pPr>
        <w:pStyle w:val="NormalWeb"/>
        <w:ind w:left="212"/>
      </w:pPr>
      <w:r>
        <w:rPr>
          <w:lang w:eastAsia="en-US"/>
        </w:rPr>
        <w:t>3.6) Find an equivalent CMOS inverter circuit.</w:t>
      </w:r>
    </w:p>
    <w:p w14:paraId="6DF39738" w14:textId="77777777" w:rsidR="00EB16DF" w:rsidRDefault="00000000">
      <w:pPr>
        <w:pStyle w:val="NormalWeb"/>
        <w:ind w:left="212"/>
      </w:pPr>
      <w:r>
        <w:rPr>
          <w:lang w:eastAsia="en-US"/>
        </w:rPr>
        <w:t>Ans. For the optimized CMOS circuit thee equivalent W/L of PMOS net be W/L. Also the W/L for NMOS net the equivalent W/L would be the same.</w:t>
      </w:r>
    </w:p>
    <w:p w14:paraId="34FD3FD9" w14:textId="77777777" w:rsidR="00EB16DF" w:rsidRDefault="00000000">
      <w:pPr>
        <w:pStyle w:val="NormalWeb"/>
        <w:ind w:left="212"/>
        <w:rPr>
          <w:lang w:eastAsia="en-US"/>
        </w:rPr>
      </w:pPr>
      <w:r>
        <w:rPr>
          <w:lang w:eastAsia="en-US"/>
        </w:rPr>
        <w:t xml:space="preserve">3.7) For CMOS/MOS implementation, what input patterns give the lowest output resistance when the output is low?  What is the value of that resistance? </w:t>
      </w:r>
    </w:p>
    <w:p w14:paraId="72872F16" w14:textId="77777777" w:rsidR="00EB16DF" w:rsidRDefault="00000000">
      <w:pPr>
        <w:pStyle w:val="NormalWeb"/>
        <w:ind w:left="212"/>
      </w:pPr>
      <w:r>
        <w:t>Ans. At any instance only one path would be on for getting the output low. In a multiplexer the input line I needs to be low for the output to be low hence NMOS would be on whereas PMOS would be off. There are 3 transistors in series for the NMOS circuit as only one of the path would be on at any instance. Therefore the equivalent resistance would be</w:t>
      </w:r>
    </w:p>
    <w:p w14:paraId="4726553B" w14:textId="77777777" w:rsidR="00EB16DF" w:rsidRDefault="00000000">
      <w:pPr>
        <w:pStyle w:val="NormalWeb"/>
        <w:ind w:left="212"/>
      </w:pPr>
      <w:r>
        <w:t>R</w:t>
      </w:r>
      <w:r>
        <w:rPr>
          <w:vertAlign w:val="subscript"/>
        </w:rPr>
        <w:t>eq</w:t>
      </w:r>
      <w:r>
        <w:t xml:space="preserve"> = R + R + R</w:t>
      </w:r>
    </w:p>
    <w:p w14:paraId="24A08430" w14:textId="77777777" w:rsidR="00EB16DF" w:rsidRDefault="00000000">
      <w:pPr>
        <w:pStyle w:val="NormalWeb"/>
        <w:ind w:left="212"/>
      </w:pPr>
      <w:r>
        <w:t>Given, R=20K ohm</w:t>
      </w:r>
    </w:p>
    <w:p w14:paraId="3CFBF16A" w14:textId="77777777" w:rsidR="00EB16DF" w:rsidRDefault="00000000">
      <w:pPr>
        <w:pStyle w:val="NormalWeb"/>
        <w:ind w:left="212"/>
        <w:sectPr w:rsidR="00EB16DF">
          <w:pgSz w:w="11910" w:h="16840"/>
          <w:pgMar w:top="1580" w:right="6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Therefore, R</w:t>
      </w:r>
      <w:r>
        <w:rPr>
          <w:vertAlign w:val="subscript"/>
        </w:rPr>
        <w:t>eq</w:t>
      </w:r>
      <w:r>
        <w:t xml:space="preserve"> = 20 + 20 + 20 = 60K ohm</w:t>
      </w:r>
    </w:p>
    <w:p w14:paraId="28695064" w14:textId="77777777" w:rsidR="00EB16DF" w:rsidRDefault="00EB16DF">
      <w:pPr>
        <w:pStyle w:val="NormalWeb"/>
        <w:ind w:left="212"/>
        <w:rPr>
          <w:lang w:eastAsia="en-US"/>
        </w:rPr>
      </w:pPr>
    </w:p>
    <w:p w14:paraId="6B3DE0D8" w14:textId="77777777" w:rsidR="00EB16DF" w:rsidRDefault="00000000">
      <w:pPr>
        <w:pStyle w:val="NormalWeb"/>
        <w:ind w:left="212"/>
        <w:rPr>
          <w:rFonts w:eastAsiaTheme="minorHAnsi"/>
          <w:lang w:eastAsia="en-US"/>
        </w:rPr>
      </w:pPr>
      <w:r>
        <w:rPr>
          <w:rFonts w:eastAsiaTheme="minorHAnsi"/>
          <w:lang w:eastAsia="en-US"/>
        </w:rPr>
        <w:t xml:space="preserve">3.8) For CMOS/MOS implementation, what input patterns give the lowest output resistance when the output is high? What is the value of that resistance? </w:t>
      </w:r>
    </w:p>
    <w:p w14:paraId="3FE7BA7A" w14:textId="77777777" w:rsidR="00EB16DF" w:rsidRDefault="00000000">
      <w:pPr>
        <w:pStyle w:val="NormalWeb"/>
        <w:ind w:left="212"/>
      </w:pPr>
      <w:r>
        <w:t>Ans. Ans. At any instance only one path would be on for getting the output high. In a multiplexer the input line I needs to be low for the output to be low hence PMOS would be on whereas NMOS would be off. There are 3 transistors in parallel for the PMOS circuit as only one of the path would be on at any instance. Therefore the equivalent resistance would be</w:t>
      </w:r>
    </w:p>
    <w:p w14:paraId="37E9A579" w14:textId="77777777" w:rsidR="00EB16DF" w:rsidRDefault="00000000">
      <w:pPr>
        <w:pStyle w:val="NormalWeb"/>
        <w:ind w:left="212"/>
      </w:pPr>
      <w:r>
        <w:t>1/R</w:t>
      </w:r>
      <w:r>
        <w:rPr>
          <w:vertAlign w:val="subscript"/>
        </w:rPr>
        <w:t>eq</w:t>
      </w:r>
      <w:r>
        <w:t xml:space="preserve"> = 1/R + 1/R + 1/R</w:t>
      </w:r>
    </w:p>
    <w:p w14:paraId="197DF3EB" w14:textId="77777777" w:rsidR="00EB16DF" w:rsidRDefault="00000000">
      <w:pPr>
        <w:pStyle w:val="NormalWeb"/>
        <w:ind w:left="212"/>
      </w:pPr>
      <w:r>
        <w:t>Given, R=20K ohm</w:t>
      </w:r>
    </w:p>
    <w:p w14:paraId="10033380" w14:textId="77777777" w:rsidR="00EB16DF" w:rsidRDefault="00000000">
      <w:pPr>
        <w:pStyle w:val="NormalWeb"/>
        <w:ind w:left="212"/>
      </w:pPr>
      <w:r>
        <w:t>Therefore, 1/R</w:t>
      </w:r>
      <w:r>
        <w:rPr>
          <w:vertAlign w:val="subscript"/>
        </w:rPr>
        <w:t>eq</w:t>
      </w:r>
      <w:r>
        <w:t xml:space="preserve"> = 1/20 + 1/20 + 1/20 </w:t>
      </w:r>
    </w:p>
    <w:p w14:paraId="65DB60A8" w14:textId="77777777" w:rsidR="00EB16DF" w:rsidRDefault="00000000">
      <w:pPr>
        <w:pStyle w:val="NormalWeb"/>
        <w:ind w:firstLineChars="550" w:firstLine="1320"/>
      </w:pPr>
      <w:r>
        <w:t>R</w:t>
      </w:r>
      <w:r>
        <w:rPr>
          <w:vertAlign w:val="subscript"/>
        </w:rPr>
        <w:t>eq</w:t>
      </w:r>
      <w:r>
        <w:t xml:space="preserve"> = 20/3 = 6.6667K ohm</w:t>
      </w:r>
    </w:p>
    <w:p w14:paraId="2C17FED9" w14:textId="77777777" w:rsidR="00EB16DF" w:rsidRDefault="00EB16DF">
      <w:pPr>
        <w:pStyle w:val="NormalWeb"/>
      </w:pPr>
    </w:p>
    <w:p w14:paraId="2F98A14D" w14:textId="77777777" w:rsidR="00EB16DF" w:rsidRDefault="00000000">
      <w:pPr>
        <w:pStyle w:val="NormalWeb"/>
        <w:ind w:leftChars="109" w:left="240"/>
        <w:rPr>
          <w:rFonts w:eastAsiaTheme="minorHAnsi"/>
          <w:lang w:eastAsia="en-US"/>
        </w:rPr>
      </w:pPr>
      <w:r>
        <w:t xml:space="preserve">3.9) </w:t>
      </w:r>
      <w:r>
        <w:rPr>
          <w:rFonts w:eastAsiaTheme="minorHAnsi"/>
          <w:lang w:eastAsia="en-US"/>
        </w:rPr>
        <w:t xml:space="preserve">Prepare a detailed report with proper plots and theory including the answers of the above given questions. Also include the concluding remarks. </w:t>
      </w:r>
    </w:p>
    <w:p w14:paraId="0D70D1FB" w14:textId="77777777" w:rsidR="00EB16DF" w:rsidRDefault="00000000">
      <w:pPr>
        <w:pStyle w:val="NormalWeb"/>
        <w:ind w:leftChars="109" w:left="240"/>
        <w:rPr>
          <w:rFonts w:eastAsiaTheme="minorHAnsi"/>
          <w:lang w:eastAsia="en-US"/>
        </w:rPr>
      </w:pPr>
      <w:r>
        <w:rPr>
          <w:rFonts w:eastAsiaTheme="minorHAnsi"/>
          <w:lang w:eastAsia="en-US"/>
        </w:rPr>
        <w:t>Ans. The following is the CMOS implementation for 4x1 MUX followed by the simulation results.</w:t>
      </w:r>
    </w:p>
    <w:p w14:paraId="3C3436D7" w14:textId="77777777" w:rsidR="00EB16DF" w:rsidRDefault="00000000">
      <w:pPr>
        <w:pStyle w:val="NormalWeb"/>
        <w:ind w:leftChars="109" w:left="240"/>
        <w:jc w:val="center"/>
        <w:rPr>
          <w:rFonts w:eastAsiaTheme="minorHAnsi"/>
          <w:lang w:eastAsia="en-US"/>
        </w:rPr>
      </w:pPr>
      <w:r>
        <w:rPr>
          <w:noProof/>
        </w:rPr>
        <w:drawing>
          <wp:inline distT="0" distB="0" distL="114300" distR="114300" wp14:anchorId="5CF68F7F" wp14:editId="79EBED2D">
            <wp:extent cx="4937125" cy="4676140"/>
            <wp:effectExtent l="0" t="0" r="635" b="254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4937125" cy="4676140"/>
                    </a:xfrm>
                    <a:prstGeom prst="rect">
                      <a:avLst/>
                    </a:prstGeom>
                    <a:noFill/>
                    <a:ln>
                      <a:noFill/>
                    </a:ln>
                  </pic:spPr>
                </pic:pic>
              </a:graphicData>
            </a:graphic>
          </wp:inline>
        </w:drawing>
      </w:r>
    </w:p>
    <w:p w14:paraId="3A28B9D6" w14:textId="77777777" w:rsidR="00EB16DF" w:rsidRDefault="00EB16DF">
      <w:pPr>
        <w:pStyle w:val="NormalWeb"/>
        <w:ind w:leftChars="109" w:left="240"/>
        <w:jc w:val="center"/>
      </w:pPr>
    </w:p>
    <w:p w14:paraId="476E1784" w14:textId="77777777" w:rsidR="00EB16DF" w:rsidRDefault="00000000">
      <w:pPr>
        <w:pStyle w:val="NormalWeb"/>
        <w:ind w:leftChars="109" w:left="240"/>
        <w:jc w:val="center"/>
        <w:rPr>
          <w:lang w:eastAsia="en-US"/>
        </w:rPr>
      </w:pPr>
      <w:r>
        <w:rPr>
          <w:noProof/>
        </w:rPr>
        <w:lastRenderedPageBreak/>
        <w:drawing>
          <wp:inline distT="0" distB="0" distL="114300" distR="114300" wp14:anchorId="6AF6C2B8" wp14:editId="1798F1ED">
            <wp:extent cx="6570980" cy="3294380"/>
            <wp:effectExtent l="0" t="0" r="12700" b="1270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7"/>
                    <a:stretch>
                      <a:fillRect/>
                    </a:stretch>
                  </pic:blipFill>
                  <pic:spPr>
                    <a:xfrm>
                      <a:off x="0" y="0"/>
                      <a:ext cx="6570980" cy="3294380"/>
                    </a:xfrm>
                    <a:prstGeom prst="rect">
                      <a:avLst/>
                    </a:prstGeom>
                    <a:noFill/>
                    <a:ln>
                      <a:noFill/>
                    </a:ln>
                  </pic:spPr>
                </pic:pic>
              </a:graphicData>
            </a:graphic>
          </wp:inline>
        </w:drawing>
      </w:r>
    </w:p>
    <w:p w14:paraId="6588F572" w14:textId="77777777" w:rsidR="00EB16DF" w:rsidRDefault="00000000">
      <w:pPr>
        <w:pStyle w:val="NormalWeb"/>
        <w:ind w:leftChars="109" w:left="240"/>
        <w:rPr>
          <w:rFonts w:eastAsiaTheme="minorHAnsi"/>
          <w:lang w:eastAsia="en-US"/>
        </w:rPr>
      </w:pPr>
      <w:r>
        <w:rPr>
          <w:rFonts w:eastAsiaTheme="minorHAnsi"/>
          <w:lang w:eastAsia="en-US"/>
        </w:rPr>
        <w:t>The following is the transmission gate implementation of 4x1 MUX followed by the simulation results.</w:t>
      </w:r>
    </w:p>
    <w:p w14:paraId="523D1617" w14:textId="77777777" w:rsidR="00EB16DF" w:rsidRDefault="00000000">
      <w:pPr>
        <w:pStyle w:val="NormalWeb"/>
        <w:ind w:leftChars="109" w:left="240"/>
        <w:jc w:val="center"/>
      </w:pPr>
      <w:r>
        <w:rPr>
          <w:noProof/>
        </w:rPr>
        <w:drawing>
          <wp:inline distT="0" distB="0" distL="114300" distR="114300" wp14:anchorId="6185C5EC" wp14:editId="6406CABF">
            <wp:extent cx="3331210" cy="5337810"/>
            <wp:effectExtent l="0" t="0" r="6350" b="1143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8"/>
                    <a:stretch>
                      <a:fillRect/>
                    </a:stretch>
                  </pic:blipFill>
                  <pic:spPr>
                    <a:xfrm>
                      <a:off x="0" y="0"/>
                      <a:ext cx="3331210" cy="5337810"/>
                    </a:xfrm>
                    <a:prstGeom prst="rect">
                      <a:avLst/>
                    </a:prstGeom>
                    <a:noFill/>
                    <a:ln>
                      <a:noFill/>
                    </a:ln>
                  </pic:spPr>
                </pic:pic>
              </a:graphicData>
            </a:graphic>
          </wp:inline>
        </w:drawing>
      </w:r>
    </w:p>
    <w:p w14:paraId="0C855DFB" w14:textId="77777777" w:rsidR="00EB16DF" w:rsidRDefault="00000000">
      <w:pPr>
        <w:pStyle w:val="NormalWeb"/>
        <w:ind w:leftChars="109" w:left="240"/>
        <w:jc w:val="center"/>
        <w:rPr>
          <w:lang w:eastAsia="en-US"/>
        </w:rPr>
      </w:pPr>
      <w:r>
        <w:rPr>
          <w:noProof/>
        </w:rPr>
        <w:lastRenderedPageBreak/>
        <w:drawing>
          <wp:inline distT="0" distB="0" distL="114300" distR="114300" wp14:anchorId="739CDD52" wp14:editId="63E38E1F">
            <wp:extent cx="6576060" cy="3101975"/>
            <wp:effectExtent l="0" t="0" r="7620" b="698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9"/>
                    <a:stretch>
                      <a:fillRect/>
                    </a:stretch>
                  </pic:blipFill>
                  <pic:spPr>
                    <a:xfrm>
                      <a:off x="0" y="0"/>
                      <a:ext cx="6576060" cy="3101975"/>
                    </a:xfrm>
                    <a:prstGeom prst="rect">
                      <a:avLst/>
                    </a:prstGeom>
                    <a:noFill/>
                    <a:ln>
                      <a:noFill/>
                    </a:ln>
                  </pic:spPr>
                </pic:pic>
              </a:graphicData>
            </a:graphic>
          </wp:inline>
        </w:drawing>
      </w:r>
    </w:p>
    <w:p w14:paraId="73730FB1" w14:textId="77777777" w:rsidR="00EB16DF" w:rsidRDefault="00000000">
      <w:pPr>
        <w:pStyle w:val="NormalWeb"/>
        <w:numPr>
          <w:ilvl w:val="0"/>
          <w:numId w:val="2"/>
        </w:numPr>
        <w:ind w:hanging="234"/>
        <w:rPr>
          <w:rFonts w:eastAsiaTheme="minorHAnsi"/>
          <w:b/>
          <w:bCs/>
          <w:lang w:eastAsia="en-US"/>
        </w:rPr>
      </w:pPr>
      <w:r>
        <w:rPr>
          <w:rFonts w:eastAsiaTheme="minorHAnsi"/>
          <w:b/>
          <w:bCs/>
          <w:lang w:eastAsia="en-US"/>
        </w:rPr>
        <w:t>Conclusion</w:t>
      </w:r>
    </w:p>
    <w:p w14:paraId="202DEB45" w14:textId="77777777" w:rsidR="00EB16DF" w:rsidRDefault="00000000">
      <w:pPr>
        <w:pStyle w:val="BodyText"/>
        <w:spacing w:after="8" w:line="360" w:lineRule="auto"/>
        <w:ind w:left="213" w:right="513"/>
        <w:jc w:val="both"/>
        <w:rPr>
          <w:rFonts w:eastAsia="SimSun"/>
          <w:color w:val="000000"/>
        </w:rPr>
      </w:pPr>
      <w:r>
        <w:rPr>
          <w:spacing w:val="-2"/>
        </w:rPr>
        <w:t>The power of the transmission gate implementation is 53.892</w:t>
      </w:r>
      <w:r>
        <w:rPr>
          <w:rFonts w:eastAsia="SimSun"/>
          <w:color w:val="000000"/>
        </w:rPr>
        <w:t>μ</w:t>
      </w:r>
      <w:r>
        <w:rPr>
          <w:spacing w:val="-2"/>
        </w:rPr>
        <w:t>W whereas the power of CMOS implementation is 88.481</w:t>
      </w:r>
      <w:r>
        <w:rPr>
          <w:rFonts w:eastAsia="SimSun"/>
          <w:color w:val="000000"/>
        </w:rPr>
        <w:t xml:space="preserve">μW. Also transmission gate implementation requires only 16 transistors whereas the CMOS implementation requires 26 transistors. Hence the area of the transmission gate implementation would be lesser and more optimized. This aspects would result to higher noise. The delay of CMOS implementation is lesser than the delay of transmission gate implementation. </w:t>
      </w:r>
    </w:p>
    <w:p w14:paraId="1CA7742F" w14:textId="77777777" w:rsidR="00EB16DF" w:rsidRDefault="00000000">
      <w:pPr>
        <w:spacing w:before="27" w:line="360" w:lineRule="auto"/>
        <w:ind w:left="213" w:right="508"/>
        <w:jc w:val="both"/>
        <w:rPr>
          <w:spacing w:val="-2"/>
          <w:sz w:val="24"/>
          <w:szCs w:val="24"/>
        </w:rPr>
      </w:pPr>
      <w:r>
        <w:rPr>
          <w:b/>
          <w:sz w:val="24"/>
          <w:szCs w:val="24"/>
        </w:rPr>
        <w:t>From above observations, it can be observed that MUX using transmission gate implementation gives better output upon comparison of output among CMOS implementation.</w:t>
      </w:r>
    </w:p>
    <w:p w14:paraId="5F20F8CD" w14:textId="77777777" w:rsidR="00EB16DF" w:rsidRDefault="00EB16DF">
      <w:pPr>
        <w:pStyle w:val="BodyText"/>
        <w:spacing w:line="360" w:lineRule="auto"/>
        <w:ind w:left="213" w:right="507"/>
        <w:jc w:val="both"/>
      </w:pPr>
    </w:p>
    <w:p w14:paraId="0EF5C67D" w14:textId="77777777" w:rsidR="00EB16DF" w:rsidRDefault="00000000">
      <w:pPr>
        <w:spacing w:before="18"/>
        <w:ind w:left="4249" w:right="4249"/>
        <w:jc w:val="center"/>
        <w:rPr>
          <w:b/>
          <w:sz w:val="32"/>
        </w:rPr>
      </w:pPr>
      <w:r>
        <w:rPr>
          <w:b/>
          <w:sz w:val="32"/>
        </w:rPr>
        <w:t>**END**</w:t>
      </w:r>
    </w:p>
    <w:p w14:paraId="05CC601D" w14:textId="77777777" w:rsidR="00EB16DF" w:rsidRDefault="00EB16DF">
      <w:pPr>
        <w:pStyle w:val="BodyText"/>
        <w:spacing w:line="360" w:lineRule="auto"/>
        <w:ind w:left="213" w:right="507"/>
        <w:jc w:val="both"/>
      </w:pPr>
    </w:p>
    <w:p w14:paraId="0C8FDC94" w14:textId="77777777" w:rsidR="00EB16DF" w:rsidRDefault="00EB16DF">
      <w:pPr>
        <w:pStyle w:val="BodyText"/>
        <w:spacing w:line="360" w:lineRule="auto"/>
      </w:pPr>
    </w:p>
    <w:p w14:paraId="060DDB68" w14:textId="77777777" w:rsidR="00EB16DF" w:rsidRDefault="00EB16DF">
      <w:pPr>
        <w:pStyle w:val="BodyText"/>
        <w:spacing w:line="360" w:lineRule="auto"/>
      </w:pPr>
    </w:p>
    <w:p w14:paraId="5CA6DCC0" w14:textId="77777777" w:rsidR="00EB16DF" w:rsidRDefault="00EB16DF">
      <w:pPr>
        <w:pStyle w:val="BodyText"/>
        <w:spacing w:line="360" w:lineRule="auto"/>
      </w:pPr>
    </w:p>
    <w:p w14:paraId="086FA5E4" w14:textId="77777777" w:rsidR="00EB16DF" w:rsidRDefault="00EB16DF">
      <w:pPr>
        <w:pStyle w:val="BodyText"/>
        <w:spacing w:line="360" w:lineRule="auto"/>
      </w:pPr>
    </w:p>
    <w:p w14:paraId="3E3BE422" w14:textId="77777777" w:rsidR="00EB16DF" w:rsidRDefault="00EB16DF">
      <w:pPr>
        <w:pStyle w:val="BodyText"/>
        <w:spacing w:line="360" w:lineRule="auto"/>
      </w:pPr>
    </w:p>
    <w:p w14:paraId="1AABD10F" w14:textId="77777777" w:rsidR="00EB16DF" w:rsidRDefault="00EB16DF">
      <w:pPr>
        <w:pStyle w:val="BodyText"/>
        <w:spacing w:line="360" w:lineRule="auto"/>
      </w:pPr>
    </w:p>
    <w:p w14:paraId="4C7FE4B8" w14:textId="77777777" w:rsidR="00EB16DF" w:rsidRDefault="00EB16DF">
      <w:pPr>
        <w:pStyle w:val="BodyText"/>
        <w:spacing w:line="360" w:lineRule="auto"/>
      </w:pPr>
    </w:p>
    <w:p w14:paraId="6176507E" w14:textId="77777777" w:rsidR="00EB16DF" w:rsidRDefault="00EB16DF">
      <w:pPr>
        <w:pStyle w:val="BodyText"/>
        <w:spacing w:line="360" w:lineRule="auto"/>
      </w:pPr>
    </w:p>
    <w:p w14:paraId="12FACFF6" w14:textId="77777777" w:rsidR="00EB16DF" w:rsidRDefault="00EB16DF">
      <w:pPr>
        <w:pStyle w:val="BodyText"/>
        <w:spacing w:line="360" w:lineRule="auto"/>
      </w:pPr>
    </w:p>
    <w:p w14:paraId="3B08D035" w14:textId="77777777" w:rsidR="00EB16DF" w:rsidRDefault="00EB16DF">
      <w:pPr>
        <w:pStyle w:val="BodyText"/>
        <w:spacing w:line="360" w:lineRule="auto"/>
      </w:pPr>
    </w:p>
    <w:p w14:paraId="5C2851CD" w14:textId="77777777" w:rsidR="00EB16DF" w:rsidRDefault="00EB16DF">
      <w:pPr>
        <w:pStyle w:val="BodyText"/>
        <w:spacing w:line="360" w:lineRule="auto"/>
      </w:pPr>
    </w:p>
    <w:p w14:paraId="11D7096E" w14:textId="77777777" w:rsidR="00EB16DF" w:rsidRDefault="00EB16DF">
      <w:pPr>
        <w:pStyle w:val="BodyText"/>
        <w:spacing w:line="360" w:lineRule="auto"/>
      </w:pPr>
    </w:p>
    <w:p w14:paraId="01918048" w14:textId="77777777" w:rsidR="00EB16DF" w:rsidRDefault="00EB16DF">
      <w:pPr>
        <w:pStyle w:val="BodyText"/>
        <w:spacing w:line="360" w:lineRule="auto"/>
      </w:pPr>
    </w:p>
    <w:sectPr w:rsidR="00EB16DF">
      <w:pgSz w:w="11910" w:h="16840"/>
      <w:pgMar w:top="1040" w:right="6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5AA6F5" w14:textId="77777777" w:rsidR="002D114E" w:rsidRDefault="002D114E">
      <w:r>
        <w:separator/>
      </w:r>
    </w:p>
  </w:endnote>
  <w:endnote w:type="continuationSeparator" w:id="0">
    <w:p w14:paraId="25A4D201" w14:textId="77777777" w:rsidR="002D114E" w:rsidRDefault="002D1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D6AB3B" w14:textId="77777777" w:rsidR="002D114E" w:rsidRDefault="002D114E">
      <w:r>
        <w:separator/>
      </w:r>
    </w:p>
  </w:footnote>
  <w:footnote w:type="continuationSeparator" w:id="0">
    <w:p w14:paraId="1280EA5F" w14:textId="77777777" w:rsidR="002D114E" w:rsidRDefault="002D11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F205925"/>
    <w:multiLevelType w:val="multilevel"/>
    <w:tmpl w:val="BF205925"/>
    <w:lvl w:ilvl="0">
      <w:start w:val="2"/>
      <w:numFmt w:val="decimal"/>
      <w:lvlText w:val="%1"/>
      <w:lvlJc w:val="left"/>
      <w:pPr>
        <w:ind w:left="722" w:hanging="509"/>
        <w:jc w:val="left"/>
      </w:pPr>
      <w:rPr>
        <w:rFonts w:hint="default"/>
        <w:lang w:val="en-US" w:eastAsia="en-US" w:bidi="ar-SA"/>
      </w:rPr>
    </w:lvl>
    <w:lvl w:ilvl="1">
      <w:start w:val="1"/>
      <w:numFmt w:val="decimal"/>
      <w:lvlText w:val="%1.%2)"/>
      <w:lvlJc w:val="left"/>
      <w:pPr>
        <w:ind w:left="722" w:hanging="509"/>
        <w:jc w:val="left"/>
      </w:pPr>
      <w:rPr>
        <w:rFonts w:ascii="Times New Roman" w:eastAsia="Times New Roman" w:hAnsi="Times New Roman" w:cs="Times New Roman" w:hint="default"/>
        <w:w w:val="99"/>
        <w:sz w:val="28"/>
        <w:szCs w:val="28"/>
        <w:lang w:val="en-US" w:eastAsia="en-US" w:bidi="ar-SA"/>
      </w:rPr>
    </w:lvl>
    <w:lvl w:ilvl="2">
      <w:numFmt w:val="bullet"/>
      <w:lvlText w:val="•"/>
      <w:lvlJc w:val="left"/>
      <w:pPr>
        <w:ind w:left="1649" w:hanging="509"/>
      </w:pPr>
      <w:rPr>
        <w:rFonts w:hint="default"/>
        <w:lang w:val="en-US" w:eastAsia="en-US" w:bidi="ar-SA"/>
      </w:rPr>
    </w:lvl>
    <w:lvl w:ilvl="3">
      <w:numFmt w:val="bullet"/>
      <w:lvlText w:val="•"/>
      <w:lvlJc w:val="left"/>
      <w:pPr>
        <w:ind w:left="2114" w:hanging="509"/>
      </w:pPr>
      <w:rPr>
        <w:rFonts w:hint="default"/>
        <w:lang w:val="en-US" w:eastAsia="en-US" w:bidi="ar-SA"/>
      </w:rPr>
    </w:lvl>
    <w:lvl w:ilvl="4">
      <w:numFmt w:val="bullet"/>
      <w:lvlText w:val="•"/>
      <w:lvlJc w:val="left"/>
      <w:pPr>
        <w:ind w:left="2578" w:hanging="509"/>
      </w:pPr>
      <w:rPr>
        <w:rFonts w:hint="default"/>
        <w:lang w:val="en-US" w:eastAsia="en-US" w:bidi="ar-SA"/>
      </w:rPr>
    </w:lvl>
    <w:lvl w:ilvl="5">
      <w:numFmt w:val="bullet"/>
      <w:lvlText w:val="•"/>
      <w:lvlJc w:val="left"/>
      <w:pPr>
        <w:ind w:left="3043" w:hanging="509"/>
      </w:pPr>
      <w:rPr>
        <w:rFonts w:hint="default"/>
        <w:lang w:val="en-US" w:eastAsia="en-US" w:bidi="ar-SA"/>
      </w:rPr>
    </w:lvl>
    <w:lvl w:ilvl="6">
      <w:numFmt w:val="bullet"/>
      <w:lvlText w:val="•"/>
      <w:lvlJc w:val="left"/>
      <w:pPr>
        <w:ind w:left="3508" w:hanging="509"/>
      </w:pPr>
      <w:rPr>
        <w:rFonts w:hint="default"/>
        <w:lang w:val="en-US" w:eastAsia="en-US" w:bidi="ar-SA"/>
      </w:rPr>
    </w:lvl>
    <w:lvl w:ilvl="7">
      <w:numFmt w:val="bullet"/>
      <w:lvlText w:val="•"/>
      <w:lvlJc w:val="left"/>
      <w:pPr>
        <w:ind w:left="3973" w:hanging="509"/>
      </w:pPr>
      <w:rPr>
        <w:rFonts w:hint="default"/>
        <w:lang w:val="en-US" w:eastAsia="en-US" w:bidi="ar-SA"/>
      </w:rPr>
    </w:lvl>
    <w:lvl w:ilvl="8">
      <w:numFmt w:val="bullet"/>
      <w:lvlText w:val="•"/>
      <w:lvlJc w:val="left"/>
      <w:pPr>
        <w:ind w:left="4437" w:hanging="509"/>
      </w:pPr>
      <w:rPr>
        <w:rFonts w:hint="default"/>
        <w:lang w:val="en-US" w:eastAsia="en-US" w:bidi="ar-SA"/>
      </w:rPr>
    </w:lvl>
  </w:abstractNum>
  <w:abstractNum w:abstractNumId="1" w15:restartNumberingAfterBreak="0">
    <w:nsid w:val="CF092B84"/>
    <w:multiLevelType w:val="multilevel"/>
    <w:tmpl w:val="CF092B84"/>
    <w:lvl w:ilvl="0">
      <w:start w:val="1"/>
      <w:numFmt w:val="decimal"/>
      <w:lvlText w:val="%1)"/>
      <w:lvlJc w:val="left"/>
      <w:pPr>
        <w:ind w:left="446" w:hanging="233"/>
        <w:jc w:val="left"/>
      </w:pPr>
      <w:rPr>
        <w:rFonts w:ascii="Times New Roman" w:eastAsia="Times New Roman" w:hAnsi="Times New Roman" w:cs="Times New Roman" w:hint="default"/>
        <w:spacing w:val="-2"/>
        <w:w w:val="99"/>
        <w:sz w:val="26"/>
        <w:szCs w:val="26"/>
        <w:lang w:val="en-US" w:eastAsia="en-US" w:bidi="ar-SA"/>
      </w:rPr>
    </w:lvl>
    <w:lvl w:ilvl="1">
      <w:start w:val="1"/>
      <w:numFmt w:val="decimal"/>
      <w:lvlText w:val="%2."/>
      <w:lvlJc w:val="left"/>
      <w:pPr>
        <w:ind w:left="918" w:hanging="284"/>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69" w:hanging="284"/>
      </w:pPr>
      <w:rPr>
        <w:rFonts w:hint="default"/>
        <w:lang w:val="en-US" w:eastAsia="en-US" w:bidi="ar-SA"/>
      </w:rPr>
    </w:lvl>
    <w:lvl w:ilvl="3">
      <w:numFmt w:val="bullet"/>
      <w:lvlText w:val="•"/>
      <w:lvlJc w:val="left"/>
      <w:pPr>
        <w:ind w:left="3018" w:hanging="284"/>
      </w:pPr>
      <w:rPr>
        <w:rFonts w:hint="default"/>
        <w:lang w:val="en-US" w:eastAsia="en-US" w:bidi="ar-SA"/>
      </w:rPr>
    </w:lvl>
    <w:lvl w:ilvl="4">
      <w:numFmt w:val="bullet"/>
      <w:lvlText w:val="•"/>
      <w:lvlJc w:val="left"/>
      <w:pPr>
        <w:ind w:left="4068" w:hanging="284"/>
      </w:pPr>
      <w:rPr>
        <w:rFonts w:hint="default"/>
        <w:lang w:val="en-US" w:eastAsia="en-US" w:bidi="ar-SA"/>
      </w:rPr>
    </w:lvl>
    <w:lvl w:ilvl="5">
      <w:numFmt w:val="bullet"/>
      <w:lvlText w:val="•"/>
      <w:lvlJc w:val="left"/>
      <w:pPr>
        <w:ind w:left="5117" w:hanging="284"/>
      </w:pPr>
      <w:rPr>
        <w:rFonts w:hint="default"/>
        <w:lang w:val="en-US" w:eastAsia="en-US" w:bidi="ar-SA"/>
      </w:rPr>
    </w:lvl>
    <w:lvl w:ilvl="6">
      <w:numFmt w:val="bullet"/>
      <w:lvlText w:val="•"/>
      <w:lvlJc w:val="left"/>
      <w:pPr>
        <w:ind w:left="6166" w:hanging="284"/>
      </w:pPr>
      <w:rPr>
        <w:rFonts w:hint="default"/>
        <w:lang w:val="en-US" w:eastAsia="en-US" w:bidi="ar-SA"/>
      </w:rPr>
    </w:lvl>
    <w:lvl w:ilvl="7">
      <w:numFmt w:val="bullet"/>
      <w:lvlText w:val="•"/>
      <w:lvlJc w:val="left"/>
      <w:pPr>
        <w:ind w:left="7216" w:hanging="284"/>
      </w:pPr>
      <w:rPr>
        <w:rFonts w:hint="default"/>
        <w:lang w:val="en-US" w:eastAsia="en-US" w:bidi="ar-SA"/>
      </w:rPr>
    </w:lvl>
    <w:lvl w:ilvl="8">
      <w:numFmt w:val="bullet"/>
      <w:lvlText w:val="•"/>
      <w:lvlJc w:val="left"/>
      <w:pPr>
        <w:ind w:left="8265" w:hanging="284"/>
      </w:pPr>
      <w:rPr>
        <w:rFonts w:hint="default"/>
        <w:lang w:val="en-US" w:eastAsia="en-US" w:bidi="ar-SA"/>
      </w:rPr>
    </w:lvl>
  </w:abstractNum>
  <w:abstractNum w:abstractNumId="2" w15:restartNumberingAfterBreak="0">
    <w:nsid w:val="5246FFE6"/>
    <w:multiLevelType w:val="singleLevel"/>
    <w:tmpl w:val="5246FFE6"/>
    <w:lvl w:ilvl="0">
      <w:start w:val="1"/>
      <w:numFmt w:val="decimal"/>
      <w:suff w:val="space"/>
      <w:lvlText w:val="%1)"/>
      <w:lvlJc w:val="left"/>
    </w:lvl>
  </w:abstractNum>
  <w:abstractNum w:abstractNumId="3" w15:restartNumberingAfterBreak="0">
    <w:nsid w:val="59ADCABA"/>
    <w:multiLevelType w:val="multilevel"/>
    <w:tmpl w:val="59ADCABA"/>
    <w:lvl w:ilvl="0">
      <w:start w:val="1"/>
      <w:numFmt w:val="decimal"/>
      <w:lvlText w:val="%1."/>
      <w:lvlJc w:val="left"/>
      <w:pPr>
        <w:ind w:left="918" w:hanging="284"/>
        <w:jc w:val="left"/>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864" w:hanging="284"/>
      </w:pPr>
      <w:rPr>
        <w:rFonts w:hint="default"/>
        <w:lang w:val="en-US" w:eastAsia="en-US" w:bidi="ar-SA"/>
      </w:rPr>
    </w:lvl>
    <w:lvl w:ilvl="2">
      <w:numFmt w:val="bullet"/>
      <w:lvlText w:val="•"/>
      <w:lvlJc w:val="left"/>
      <w:pPr>
        <w:ind w:left="2808" w:hanging="284"/>
      </w:pPr>
      <w:rPr>
        <w:rFonts w:hint="default"/>
        <w:lang w:val="en-US" w:eastAsia="en-US" w:bidi="ar-SA"/>
      </w:rPr>
    </w:lvl>
    <w:lvl w:ilvl="3">
      <w:numFmt w:val="bullet"/>
      <w:lvlText w:val="•"/>
      <w:lvlJc w:val="left"/>
      <w:pPr>
        <w:ind w:left="3753" w:hanging="284"/>
      </w:pPr>
      <w:rPr>
        <w:rFonts w:hint="default"/>
        <w:lang w:val="en-US" w:eastAsia="en-US" w:bidi="ar-SA"/>
      </w:rPr>
    </w:lvl>
    <w:lvl w:ilvl="4">
      <w:numFmt w:val="bullet"/>
      <w:lvlText w:val="•"/>
      <w:lvlJc w:val="left"/>
      <w:pPr>
        <w:ind w:left="4697" w:hanging="284"/>
      </w:pPr>
      <w:rPr>
        <w:rFonts w:hint="default"/>
        <w:lang w:val="en-US" w:eastAsia="en-US" w:bidi="ar-SA"/>
      </w:rPr>
    </w:lvl>
    <w:lvl w:ilvl="5">
      <w:numFmt w:val="bullet"/>
      <w:lvlText w:val="•"/>
      <w:lvlJc w:val="left"/>
      <w:pPr>
        <w:ind w:left="5642" w:hanging="284"/>
      </w:pPr>
      <w:rPr>
        <w:rFonts w:hint="default"/>
        <w:lang w:val="en-US" w:eastAsia="en-US" w:bidi="ar-SA"/>
      </w:rPr>
    </w:lvl>
    <w:lvl w:ilvl="6">
      <w:numFmt w:val="bullet"/>
      <w:lvlText w:val="•"/>
      <w:lvlJc w:val="left"/>
      <w:pPr>
        <w:ind w:left="6586" w:hanging="284"/>
      </w:pPr>
      <w:rPr>
        <w:rFonts w:hint="default"/>
        <w:lang w:val="en-US" w:eastAsia="en-US" w:bidi="ar-SA"/>
      </w:rPr>
    </w:lvl>
    <w:lvl w:ilvl="7">
      <w:numFmt w:val="bullet"/>
      <w:lvlText w:val="•"/>
      <w:lvlJc w:val="left"/>
      <w:pPr>
        <w:ind w:left="7530" w:hanging="284"/>
      </w:pPr>
      <w:rPr>
        <w:rFonts w:hint="default"/>
        <w:lang w:val="en-US" w:eastAsia="en-US" w:bidi="ar-SA"/>
      </w:rPr>
    </w:lvl>
    <w:lvl w:ilvl="8">
      <w:numFmt w:val="bullet"/>
      <w:lvlText w:val="•"/>
      <w:lvlJc w:val="left"/>
      <w:pPr>
        <w:ind w:left="8475" w:hanging="284"/>
      </w:pPr>
      <w:rPr>
        <w:rFonts w:hint="default"/>
        <w:lang w:val="en-US" w:eastAsia="en-US" w:bidi="ar-SA"/>
      </w:rPr>
    </w:lvl>
  </w:abstractNum>
  <w:num w:numId="1" w16cid:durableId="1776897602">
    <w:abstractNumId w:val="2"/>
  </w:num>
  <w:num w:numId="2" w16cid:durableId="1513258222">
    <w:abstractNumId w:val="1"/>
  </w:num>
  <w:num w:numId="3" w16cid:durableId="761142567">
    <w:abstractNumId w:val="3"/>
  </w:num>
  <w:num w:numId="4" w16cid:durableId="355473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6DF"/>
    <w:rsid w:val="002D114E"/>
    <w:rsid w:val="00305CE4"/>
    <w:rsid w:val="009D5C22"/>
    <w:rsid w:val="00EB16DF"/>
    <w:rsid w:val="04F459A4"/>
    <w:rsid w:val="098466F4"/>
    <w:rsid w:val="21977D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957B16"/>
  <w15:docId w15:val="{2C401927-24C5-401C-85F8-2B11B2BFA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726" w:hanging="514"/>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NormalWeb">
    <w:name w:val="Normal (Web)"/>
    <w:qFormat/>
    <w:pPr>
      <w:spacing w:beforeAutospacing="1" w:afterAutospacing="1"/>
    </w:pPr>
    <w:rPr>
      <w:sz w:val="24"/>
      <w:szCs w:val="24"/>
      <w:lang w:val="en-US" w:eastAsia="zh-CN"/>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933" w:hanging="361"/>
    </w:pPr>
  </w:style>
  <w:style w:type="paragraph" w:customStyle="1" w:styleId="TableParagraph">
    <w:name w:val="Table Paragraph"/>
    <w:basedOn w:val="Normal"/>
    <w:uiPriority w:val="1"/>
    <w:qFormat/>
    <w:pPr>
      <w:spacing w:line="301" w:lineRule="exact"/>
      <w:ind w:left="106"/>
    </w:pPr>
  </w:style>
  <w:style w:type="paragraph" w:customStyle="1" w:styleId="Default">
    <w:name w:val="Default"/>
    <w:qFormat/>
    <w:pPr>
      <w:widowControl w:val="0"/>
      <w:autoSpaceDE w:val="0"/>
      <w:autoSpaceDN w:val="0"/>
      <w:adjustRightInd w:val="0"/>
    </w:pPr>
    <w:rPr>
      <w:rFonts w:ascii="Bookman Old Style" w:eastAsiaTheme="minorEastAsia" w:hAnsi="Bookman Old Style" w:cs="Bookman Old Style"/>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knowelectronic.com/multiplexer/"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1023</Words>
  <Characters>5836</Characters>
  <Application>Microsoft Office Word</Application>
  <DocSecurity>0</DocSecurity>
  <Lines>48</Lines>
  <Paragraphs>13</Paragraphs>
  <ScaleCrop>false</ScaleCrop>
  <Company/>
  <LinksUpToDate>false</LinksUpToDate>
  <CharactersWithSpaces>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100_ Aditya Srivastava</dc:creator>
  <cp:lastModifiedBy>sashrik gupta</cp:lastModifiedBy>
  <cp:revision>2</cp:revision>
  <dcterms:created xsi:type="dcterms:W3CDTF">2025-08-13T16:31:00Z</dcterms:created>
  <dcterms:modified xsi:type="dcterms:W3CDTF">2025-08-13T16:31:00Z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Microsoft® Word 2016</vt:lpwstr>
  </property>
  <property fmtid="{D5CDD505-2E9C-101B-9397-08002B2CF9AE}" pid="4" name="LastSaved">
    <vt:filetime>2024-11-06T00:00:00Z</vt:filetime>
  </property>
  <property fmtid="{D5CDD505-2E9C-101B-9397-08002B2CF9AE}" pid="5" name="KSOProductBuildVer">
    <vt:lpwstr>1033-12.2.0.21179</vt:lpwstr>
  </property>
  <property fmtid="{D5CDD505-2E9C-101B-9397-08002B2CF9AE}" pid="6" name="ICV">
    <vt:lpwstr>239FAB4C591F4A6286C5AAEFE6C64D24_12</vt:lpwstr>
  </property>
</Properties>
</file>